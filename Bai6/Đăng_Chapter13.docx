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43EE6">
      <w:pPr>
        <w:ind w:left="0" w:leftChars="0" w:firstLine="0" w:firstLine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BÁO CÁO THỰC HÀNH </w:t>
      </w:r>
      <w:r>
        <w:rPr>
          <w:rFonts w:hint="default" w:ascii="Times New Roman" w:hAnsi="Times New Roman" w:cs="Times New Roman"/>
          <w:b/>
          <w:bCs/>
          <w:sz w:val="32"/>
          <w:szCs w:val="32"/>
          <w:lang w:val="en-US"/>
        </w:rPr>
        <w:t>LAB13</w:t>
      </w:r>
    </w:p>
    <w:p w14:paraId="61313239">
      <w:pPr>
        <w:numPr>
          <w:ilvl w:val="0"/>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Mục tiêu bài thực hành</w:t>
      </w:r>
    </w:p>
    <w:p w14:paraId="714CFE16">
      <w:pPr>
        <w:numPr>
          <w:ilvl w:val="0"/>
          <w:numId w:val="12"/>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Thiết lập, viết và chạy được bộ unit tests và data-driven tests bằng unittest cho bài toán n-grams với sự trợ giúp của GenAI.</w:t>
      </w:r>
    </w:p>
    <w:p w14:paraId="3791BA2F">
      <w:pPr>
        <w:numPr>
          <w:ilvl w:val="0"/>
          <w:numId w:val="12"/>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Thực hành phương pháp phát triển hướng kiểm thử (Test-Driven Development - TDD) trên bài toán tính diện tích giao nhau của 2 hình chữ nhật (rectangle intersection).</w:t>
      </w:r>
    </w:p>
    <w:p w14:paraId="778D282F">
      <w:pPr>
        <w:numPr>
          <w:ilvl w:val="0"/>
          <w:numId w:val="12"/>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Tổng hợp lệnh chạy và kiểm chứng để đảm bảo toàn bộ test suites đều chạy thành công (Green).</w:t>
      </w:r>
      <w:bookmarkStart w:id="0" w:name="_GoBack"/>
      <w:bookmarkEnd w:id="0"/>
    </w:p>
    <w:p w14:paraId="2D7880CE">
      <w:pPr>
        <w:numPr>
          <w:ilvl w:val="0"/>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Nội dung thực hành và Mã nguồn minh họa</w:t>
      </w:r>
    </w:p>
    <w:p w14:paraId="2EEB4501">
      <w:pPr>
        <w:numPr>
          <w:ilvl w:val="1"/>
          <w:numId w:val="11"/>
        </w:numPr>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toán N-grams</w:t>
      </w:r>
    </w:p>
    <w:p w14:paraId="3BBCEE23">
      <w:pPr>
        <w:numPr>
          <w:numId w:val="0"/>
        </w:numPr>
        <w:spacing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Mã nguồn nằm tại ch13/ngrams/ngrams.py. Các hàm chính bao gồm lowercase_remove_punct_numbers(text) để chuyển chữ thường và xóa ký tự đặc biệt, multiple_to_single_spaces(text) để chuẩn hóa khoảng trắng, và create_ngrams(text, n) để tạo danh sách n-gram.</w:t>
      </w:r>
    </w:p>
    <w:p w14:paraId="2D051B50">
      <w:pPr>
        <w:numPr>
          <w:numId w:val="0"/>
        </w:numPr>
        <w:spacing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Mã nguồn hàm:</w:t>
      </w:r>
    </w:p>
    <w:tbl>
      <w:tblPr>
        <w:tblStyle w:val="111"/>
        <w:tblW w:w="0" w:type="auto"/>
        <w:tblInd w:w="7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87"/>
      </w:tblGrid>
      <w:tr w14:paraId="09CA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7" w:type="dxa"/>
          </w:tcPr>
          <w:p w14:paraId="321FE353">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import re</w:t>
            </w:r>
          </w:p>
          <w:p w14:paraId="6B6FFF62">
            <w:pPr>
              <w:widowControl w:val="0"/>
              <w:numPr>
                <w:ilvl w:val="0"/>
                <w:numId w:val="0"/>
              </w:numPr>
              <w:rPr>
                <w:rFonts w:hint="default" w:ascii="Times New Roman" w:hAnsi="Times New Roman" w:cs="Times New Roman"/>
                <w:b w:val="0"/>
                <w:bCs w:val="0"/>
                <w:sz w:val="26"/>
                <w:szCs w:val="26"/>
                <w:vertAlign w:val="baseline"/>
                <w:lang w:val="en-US"/>
              </w:rPr>
            </w:pPr>
          </w:p>
          <w:p w14:paraId="69FCFA28">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def lowercase_remove_punct_numbers(text, supercharte=True):</w:t>
            </w:r>
          </w:p>
          <w:p w14:paraId="1AA60C93">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return re.sub(r'[^a-z\s]', '', text.lower())</w:t>
            </w:r>
          </w:p>
          <w:p w14:paraId="7B10F2F6">
            <w:pPr>
              <w:widowControl w:val="0"/>
              <w:numPr>
                <w:ilvl w:val="0"/>
                <w:numId w:val="0"/>
              </w:numPr>
              <w:rPr>
                <w:rFonts w:hint="default" w:ascii="Times New Roman" w:hAnsi="Times New Roman" w:cs="Times New Roman"/>
                <w:b w:val="0"/>
                <w:bCs w:val="0"/>
                <w:sz w:val="26"/>
                <w:szCs w:val="26"/>
                <w:vertAlign w:val="baseline"/>
                <w:lang w:val="en-US"/>
              </w:rPr>
            </w:pPr>
          </w:p>
          <w:p w14:paraId="70D93EED">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def multiple_to_single_spaces(text):</w:t>
            </w:r>
          </w:p>
          <w:p w14:paraId="2B236569">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return re.sub(r'\s+', ' ', text)</w:t>
            </w:r>
          </w:p>
          <w:p w14:paraId="3A3EB486">
            <w:pPr>
              <w:widowControl w:val="0"/>
              <w:numPr>
                <w:ilvl w:val="0"/>
                <w:numId w:val="0"/>
              </w:numPr>
              <w:rPr>
                <w:rFonts w:hint="default" w:ascii="Times New Roman" w:hAnsi="Times New Roman" w:cs="Times New Roman"/>
                <w:b w:val="0"/>
                <w:bCs w:val="0"/>
                <w:sz w:val="26"/>
                <w:szCs w:val="26"/>
                <w:vertAlign w:val="baseline"/>
                <w:lang w:val="en-US"/>
              </w:rPr>
            </w:pPr>
          </w:p>
          <w:p w14:paraId="79650EC4">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def create_ngrams(text, n) -&gt; list:</w:t>
            </w:r>
          </w:p>
          <w:p w14:paraId="0B6D0830">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processed_text = lowercase_remove_punct_numbers(text)</w:t>
            </w:r>
          </w:p>
          <w:p w14:paraId="51E3DBC6">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single_space_processed = multiple_to_single_spaces(processed_text)</w:t>
            </w:r>
          </w:p>
          <w:p w14:paraId="301CF93E">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return [single_space_processed[i:i+n] for i in range(len(single_space_processed)-n+1)]</w:t>
            </w:r>
          </w:p>
        </w:tc>
      </w:tr>
    </w:tbl>
    <w:p w14:paraId="3BD3E9F2">
      <w:pPr>
        <w:keepNext w:val="0"/>
        <w:keepLines w:val="0"/>
        <w:pageBreakBefore w:val="0"/>
        <w:widowControl/>
        <w:numPr>
          <w:numId w:val="0"/>
        </w:numPr>
        <w:kinsoku/>
        <w:wordWrap/>
        <w:overflowPunct/>
        <w:topLinePunct w:val="0"/>
        <w:autoSpaceDE/>
        <w:autoSpaceDN/>
        <w:bidi w:val="0"/>
        <w:adjustRightInd/>
        <w:snapToGrid/>
        <w:ind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Cấu trúc Test: Bao gồm các unit test cho các edge cases và data-driven tests lặp qua danh sách tuple dữ liệu (input, expected) bằng cách sử dụng self.subTest().</w:t>
      </w:r>
    </w:p>
    <w:p w14:paraId="08F65319">
      <w:pPr>
        <w:keepNext w:val="0"/>
        <w:keepLines w:val="0"/>
        <w:pageBreakBefore w:val="0"/>
        <w:widowControl/>
        <w:numPr>
          <w:numId w:val="0"/>
        </w:numPr>
        <w:kinsoku/>
        <w:wordWrap/>
        <w:overflowPunct/>
        <w:topLinePunct w:val="0"/>
        <w:autoSpaceDE/>
        <w:autoSpaceDN/>
        <w:bidi w:val="0"/>
        <w:adjustRightInd/>
        <w:snapToGrid/>
        <w:ind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Mã nguồn Test:</w:t>
      </w:r>
    </w:p>
    <w:tbl>
      <w:tblPr>
        <w:tblStyle w:val="111"/>
        <w:tblW w:w="0" w:type="auto"/>
        <w:tblInd w:w="3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8"/>
      </w:tblGrid>
      <w:tr w14:paraId="5598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8" w:type="dxa"/>
          </w:tcPr>
          <w:p w14:paraId="2884302D">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import unittest </w:t>
            </w:r>
          </w:p>
          <w:p w14:paraId="1923D7AF">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from ngrams import lowercase_remove_punct_numbers </w:t>
            </w:r>
          </w:p>
          <w:p w14:paraId="36474181">
            <w:pPr>
              <w:widowControl w:val="0"/>
              <w:numPr>
                <w:ilvl w:val="0"/>
                <w:numId w:val="0"/>
              </w:numPr>
              <w:rPr>
                <w:rFonts w:hint="default" w:ascii="Times New Roman" w:hAnsi="Times New Roman" w:cs="Times New Roman"/>
                <w:b w:val="0"/>
                <w:bCs w:val="0"/>
                <w:sz w:val="26"/>
                <w:szCs w:val="26"/>
                <w:vertAlign w:val="baseline"/>
                <w:lang w:val="en-US"/>
              </w:rPr>
            </w:pPr>
          </w:p>
          <w:p w14:paraId="44AA3715">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class TestLowercaseRemovePunctNumbers(unittest.TestCase): </w:t>
            </w:r>
          </w:p>
          <w:p w14:paraId="2F012C5B">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def test_data_driven(self): </w:t>
            </w:r>
          </w:p>
          <w:p w14:paraId="548EF344">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test_cases = [ </w:t>
            </w:r>
          </w:p>
          <w:p w14:paraId="55797C32">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("Hello, World! 123", "hello world "), </w:t>
            </w:r>
          </w:p>
          <w:p w14:paraId="5B31AD87">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("1234!@#$", ""), </w:t>
            </w:r>
          </w:p>
          <w:p w14:paraId="134918F4">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("MiXeD CaSe &amp;*^%", "mixed case "), </w:t>
            </w:r>
          </w:p>
          <w:p w14:paraId="0E22E1B0">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t>
            </w:r>
          </w:p>
          <w:p w14:paraId="5695202A">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for input_text, expected in test_cases: </w:t>
            </w:r>
          </w:p>
          <w:p w14:paraId="1DB1E884">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with self.subTest(input=input_text): </w:t>
            </w:r>
          </w:p>
          <w:p w14:paraId="55B30F9F">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self.assertEqual(lowercase_remove_punct_numbers(input_text), expected)</w:t>
            </w:r>
          </w:p>
        </w:tc>
      </w:tr>
    </w:tbl>
    <w:p w14:paraId="11383BA9">
      <w:pPr>
        <w:keepNext w:val="0"/>
        <w:keepLines w:val="0"/>
        <w:pageBreakBefore w:val="0"/>
        <w:widowControl/>
        <w:numPr>
          <w:ilvl w:val="1"/>
          <w:numId w:val="11"/>
        </w:numPr>
        <w:kinsoku/>
        <w:wordWrap/>
        <w:overflowPunct/>
        <w:topLinePunct w:val="0"/>
        <w:autoSpaceDE/>
        <w:autoSpaceDN/>
        <w:bidi w:val="0"/>
        <w:adjustRightInd/>
        <w:snapToGrid/>
        <w:spacing w:before="181" w:beforeLines="50"/>
        <w:ind w:leftChars="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toán Rectangle intersection (TDD)</w:t>
      </w:r>
    </w:p>
    <w:p w14:paraId="34DFF4D2">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Mô tả TDD: Đây là quy trình: viết Test (chạy Fail) -&gt; Viết Code Implementation -&gt; Test (Pass) -&gt; Refactor.</w:t>
      </w:r>
    </w:p>
    <w:p w14:paraId="1C887BAD">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Yêu cầu nghiệp vụ: Hàm cần trả về diện tích giao nhau nếu 2 hình chữ nhật có overlap. Trả về 0 nếu không giao nhau hoặc chỉ chạm biên, và ném ra lỗi ValueError nếu hình chữ nhật không hợp lệ (ví dụ: width hoặc height ≤ 0).</w:t>
      </w:r>
    </w:p>
    <w:p w14:paraId="7FEF1F6B">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Test suite: Bộ test nằm trong file test_rectangle_intersection.py với tổng cộng 21 test cases.</w:t>
      </w:r>
    </w:p>
    <w:p w14:paraId="03795A42">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Mã nguồn Test:</w:t>
      </w:r>
    </w:p>
    <w:tbl>
      <w:tblPr>
        <w:tblStyle w:val="111"/>
        <w:tblW w:w="0" w:type="auto"/>
        <w:tblInd w:w="4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1"/>
      </w:tblGrid>
      <w:tr w14:paraId="6EE5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1" w:type="dxa"/>
          </w:tcPr>
          <w:p w14:paraId="2B49F3D2">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import unittest</w:t>
            </w:r>
          </w:p>
          <w:p w14:paraId="0F92CF7D">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from rectangle_intersection import rect_intersection_area</w:t>
            </w:r>
          </w:p>
          <w:p w14:paraId="73CBA978">
            <w:pPr>
              <w:widowControl w:val="0"/>
              <w:numPr>
                <w:ilvl w:val="0"/>
                <w:numId w:val="0"/>
              </w:numPr>
              <w:rPr>
                <w:rFonts w:hint="default" w:ascii="Times New Roman" w:hAnsi="Times New Roman" w:cs="Times New Roman"/>
                <w:b w:val="0"/>
                <w:bCs w:val="0"/>
                <w:sz w:val="26"/>
                <w:szCs w:val="26"/>
                <w:vertAlign w:val="baseline"/>
                <w:lang w:val="en-US"/>
              </w:rPr>
            </w:pPr>
          </w:p>
          <w:p w14:paraId="5B1A7B00">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class TestRectangleIntersectionArea(unittest.TestCase):</w:t>
            </w:r>
          </w:p>
          <w:p w14:paraId="057B94F9">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def test_intersecting_rectangles(self):</w:t>
            </w:r>
          </w:p>
          <w:p w14:paraId="554E55CD">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rect1 = (0, 0, 4, 4)</w:t>
            </w:r>
          </w:p>
          <w:p w14:paraId="6C4E34D9">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rect2 = (2, 2, 6, 6)</w:t>
            </w:r>
          </w:p>
          <w:p w14:paraId="76854567">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self.assertEqual(rect_intersection_area(rect1, rect2), 4)</w:t>
            </w:r>
          </w:p>
          <w:p w14:paraId="13649EA4">
            <w:pPr>
              <w:widowControl w:val="0"/>
              <w:numPr>
                <w:ilvl w:val="0"/>
                <w:numId w:val="0"/>
              </w:numPr>
              <w:rPr>
                <w:rFonts w:hint="default" w:ascii="Times New Roman" w:hAnsi="Times New Roman" w:cs="Times New Roman"/>
                <w:b w:val="0"/>
                <w:bCs w:val="0"/>
                <w:sz w:val="26"/>
                <w:szCs w:val="26"/>
                <w:vertAlign w:val="baseline"/>
                <w:lang w:val="en-US"/>
              </w:rPr>
            </w:pPr>
          </w:p>
          <w:p w14:paraId="05E6B983">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def test_no_width(self):        </w:t>
            </w:r>
          </w:p>
          <w:p w14:paraId="42E1C091">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rect1 = (-1, -1, 4, 4)        </w:t>
            </w:r>
          </w:p>
          <w:p w14:paraId="513A1918">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rect2 = (-1, 1, -1, 10)        </w:t>
            </w:r>
          </w:p>
          <w:p w14:paraId="44A7AB6B">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with self.assertRaises(ValueError):</w:t>
            </w:r>
          </w:p>
          <w:p w14:paraId="1F38B019">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rect_intersection_area(rect1, rect2)</w:t>
            </w:r>
          </w:p>
        </w:tc>
      </w:tr>
    </w:tbl>
    <w:p w14:paraId="7BBB4078">
      <w:pPr>
        <w:keepNext w:val="0"/>
        <w:keepLines w:val="0"/>
        <w:pageBreakBefore w:val="0"/>
        <w:widowControl/>
        <w:numPr>
          <w:ilvl w:val="0"/>
          <w:numId w:val="0"/>
        </w:numPr>
        <w:kinsoku/>
        <w:wordWrap/>
        <w:overflowPunct/>
        <w:topLinePunct w:val="0"/>
        <w:autoSpaceDE/>
        <w:autoSpaceDN/>
        <w:bidi w:val="0"/>
        <w:adjustRightInd/>
        <w:snapToGrid/>
        <w:spacing w:before="181" w:beforeLines="50"/>
        <w:ind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Triển khai mã (Code Implementation): Ban đầu hàm chỉ trả về None, nhưng sau khi dựa vào lỗi từ unit test, hàm đã được hoàn thiện để pass test.</w:t>
      </w:r>
    </w:p>
    <w:tbl>
      <w:tblPr>
        <w:tblStyle w:val="111"/>
        <w:tblW w:w="0" w:type="auto"/>
        <w:tblInd w:w="4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1"/>
      </w:tblGrid>
      <w:tr w14:paraId="19DF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1" w:type="dxa"/>
          </w:tcPr>
          <w:p w14:paraId="123D5551">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def rect_intersection_area(rect1, rect2):</w:t>
            </w:r>
          </w:p>
          <w:p w14:paraId="1C54847B">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x1, y1, x2, y2 = rect1</w:t>
            </w:r>
          </w:p>
          <w:p w14:paraId="01D20837">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a1, b1, a2, b2 = rect2</w:t>
            </w:r>
          </w:p>
          <w:p w14:paraId="27A28E31">
            <w:pPr>
              <w:widowControl w:val="0"/>
              <w:numPr>
                <w:ilvl w:val="0"/>
                <w:numId w:val="0"/>
              </w:numPr>
              <w:rPr>
                <w:rFonts w:hint="default" w:ascii="Times New Roman" w:hAnsi="Times New Roman" w:cs="Times New Roman"/>
                <w:b w:val="0"/>
                <w:bCs w:val="0"/>
                <w:sz w:val="26"/>
                <w:szCs w:val="26"/>
                <w:vertAlign w:val="baseline"/>
                <w:lang w:val="en-US"/>
              </w:rPr>
            </w:pPr>
          </w:p>
          <w:p w14:paraId="25929FB6">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if x1 &gt;= x2 or y1 &gt;= y2:</w:t>
            </w:r>
          </w:p>
          <w:p w14:paraId="52B365F3">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raise ValueError(f"Invalid rect1: {rect1}")</w:t>
            </w:r>
          </w:p>
          <w:p w14:paraId="64E09A48">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if a1 &gt;= a2 or b1 &gt;= b2:</w:t>
            </w:r>
          </w:p>
          <w:p w14:paraId="0C5D7632">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raise ValueError(f"Invalid rect2: {rect2}")</w:t>
            </w:r>
          </w:p>
          <w:p w14:paraId="7BF6CF68">
            <w:pPr>
              <w:widowControl w:val="0"/>
              <w:numPr>
                <w:ilvl w:val="0"/>
                <w:numId w:val="0"/>
              </w:numPr>
              <w:rPr>
                <w:rFonts w:hint="default" w:ascii="Times New Roman" w:hAnsi="Times New Roman" w:cs="Times New Roman"/>
                <w:b w:val="0"/>
                <w:bCs w:val="0"/>
                <w:sz w:val="26"/>
                <w:szCs w:val="26"/>
                <w:vertAlign w:val="baseline"/>
                <w:lang w:val="en-US"/>
              </w:rPr>
            </w:pPr>
          </w:p>
          <w:p w14:paraId="08D18E5C">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x_left, y_bottom = max(x1, a1), max(y1, b1)</w:t>
            </w:r>
          </w:p>
          <w:p w14:paraId="0C5F7955">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x_right, y_top = min(x2, a2), min(y2, b2)</w:t>
            </w:r>
          </w:p>
          <w:p w14:paraId="38EA3D08">
            <w:pPr>
              <w:widowControl w:val="0"/>
              <w:numPr>
                <w:ilvl w:val="0"/>
                <w:numId w:val="0"/>
              </w:numPr>
              <w:rPr>
                <w:rFonts w:hint="default" w:ascii="Times New Roman" w:hAnsi="Times New Roman" w:cs="Times New Roman"/>
                <w:b w:val="0"/>
                <w:bCs w:val="0"/>
                <w:sz w:val="26"/>
                <w:szCs w:val="26"/>
                <w:vertAlign w:val="baseline"/>
                <w:lang w:val="en-US"/>
              </w:rPr>
            </w:pPr>
          </w:p>
          <w:p w14:paraId="66E28CF1">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if x_left &lt; x_right and y_bottom &lt; y_top:</w:t>
            </w:r>
          </w:p>
          <w:p w14:paraId="61147197">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return (x_right - x_left) * (y_top - y_bottom)</w:t>
            </w:r>
          </w:p>
          <w:p w14:paraId="3B2A7B94">
            <w:pPr>
              <w:widowControl w:val="0"/>
              <w:numPr>
                <w:ilvl w:val="0"/>
                <w:numId w:val="0"/>
              </w:numPr>
              <w:rPr>
                <w:rFonts w:hint="default" w:ascii="Times New Roman" w:hAnsi="Times New Roman" w:cs="Times New Roman"/>
                <w:b w:val="0"/>
                <w:bCs w:val="0"/>
                <w:sz w:val="26"/>
                <w:szCs w:val="26"/>
                <w:vertAlign w:val="baseline"/>
                <w:lang w:val="en-US"/>
              </w:rPr>
            </w:pPr>
          </w:p>
          <w:p w14:paraId="231D89CC">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return 0</w:t>
            </w:r>
          </w:p>
        </w:tc>
      </w:tr>
    </w:tbl>
    <w:p w14:paraId="6A1AC048">
      <w:pPr>
        <w:keepNext w:val="0"/>
        <w:keepLines w:val="0"/>
        <w:pageBreakBefore w:val="0"/>
        <w:widowControl/>
        <w:numPr>
          <w:ilvl w:val="0"/>
          <w:numId w:val="11"/>
        </w:numPr>
        <w:kinsoku/>
        <w:wordWrap/>
        <w:overflowPunct/>
        <w:topLinePunct w:val="0"/>
        <w:autoSpaceDE/>
        <w:autoSpaceDN/>
        <w:bidi w:val="0"/>
        <w:adjustRightInd/>
        <w:snapToGrid/>
        <w:spacing w:before="181" w:beforeLines="50"/>
        <w:ind w:left="0" w:leftChars="0" w:firstLine="0" w:firstLineChars="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bước thực hiện</w:t>
      </w:r>
    </w:p>
    <w:p w14:paraId="5508D49F">
      <w:pPr>
        <w:numPr>
          <w:ilvl w:val="0"/>
          <w:numId w:val="1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 soát cấu trúc thư mục ch13 và các file test có sẵn.</w:t>
      </w:r>
    </w:p>
    <w:p w14:paraId="2F5013E9">
      <w:pPr>
        <w:numPr>
          <w:ilvl w:val="0"/>
          <w:numId w:val="1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Chuẩn hóa import cho bài n-grams để chạy được từ thư mục gốc bằng cách tạo package với file __init__.py.</w:t>
      </w:r>
    </w:p>
    <w:p w14:paraId="3D8DEB66">
      <w:pPr>
        <w:numPr>
          <w:ilvl w:val="0"/>
          <w:numId w:val="1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Chạy test và điều chỉnh expected cho bài n-grams để phù hợp với hành vi thực tế, đặc biệt là các vấn đề liên quan đến khoảng trắng (whitespace).</w:t>
      </w:r>
    </w:p>
    <w:p w14:paraId="1A8A8EDD">
      <w:pPr>
        <w:numPr>
          <w:ilvl w:val="0"/>
          <w:numId w:val="13"/>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Đối với bài rectangle intersection: Chạy test để thấy fail do stub, sau đó triển khai hàm rect_intersection_area để pass toàn bộ 21 bài kiểm tra.</w:t>
      </w:r>
    </w:p>
    <w:p w14:paraId="1F322CA4">
      <w:pPr>
        <w:numPr>
          <w:ilvl w:val="0"/>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chạy và Kết quả</w:t>
      </w:r>
    </w:p>
    <w:p w14:paraId="5A90A981">
      <w:pPr>
        <w:numPr>
          <w:ilvl w:val="1"/>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N-grams</w:t>
      </w:r>
    </w:p>
    <w:p w14:paraId="677C33EF">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Lệnh chạy:</w:t>
      </w:r>
    </w:p>
    <w:tbl>
      <w:tblPr>
        <w:tblStyle w:val="111"/>
        <w:tblW w:w="0" w:type="auto"/>
        <w:tblInd w:w="4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1"/>
      </w:tblGrid>
      <w:tr w14:paraId="15DA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1" w:type="dxa"/>
          </w:tcPr>
          <w:p w14:paraId="4D16A00D">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cd ch13</w:t>
            </w:r>
          </w:p>
          <w:p w14:paraId="74A585F8">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python -m unittest discover -s ngrams -p "test*.py" -v</w:t>
            </w:r>
          </w:p>
          <w:p w14:paraId="7692EAA8">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python -m unittest test_data_driven_ngrams.py -v</w:t>
            </w:r>
          </w:p>
        </w:tc>
      </w:tr>
    </w:tbl>
    <w:p w14:paraId="17F0E0CE">
      <w:pPr>
        <w:keepNext w:val="0"/>
        <w:keepLines w:val="0"/>
        <w:pageBreakBefore w:val="0"/>
        <w:widowControl/>
        <w:numPr>
          <w:ilvl w:val="0"/>
          <w:numId w:val="0"/>
        </w:numPr>
        <w:kinsoku/>
        <w:wordWrap/>
        <w:overflowPunct/>
        <w:topLinePunct w:val="0"/>
        <w:autoSpaceDE/>
        <w:autoSpaceDN/>
        <w:bidi w:val="0"/>
        <w:adjustRightInd/>
        <w:snapToGrid/>
        <w:spacing w:before="181" w:beforeLines="50"/>
        <w:ind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quả: Tất cả các bài test cho n-grams đều PASS (Ví dụ: Ran 33 tests in 0.004s OK).</w:t>
      </w:r>
    </w:p>
    <w:p w14:paraId="40251ED8">
      <w:pPr>
        <w:numPr>
          <w:ilvl w:val="1"/>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Rectangle intersection (TDD)</w:t>
      </w:r>
    </w:p>
    <w:p w14:paraId="1B6903BA">
      <w:pPr>
        <w:numPr>
          <w:ilvl w:val="0"/>
          <w:numId w:val="0"/>
        </w:numPr>
        <w:ind w:leftChars="0"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Lệnh chạy:</w:t>
      </w:r>
    </w:p>
    <w:tbl>
      <w:tblPr>
        <w:tblStyle w:val="111"/>
        <w:tblW w:w="0" w:type="auto"/>
        <w:tblInd w:w="4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1"/>
      </w:tblGrid>
      <w:tr w14:paraId="64BF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1" w:type="dxa"/>
          </w:tcPr>
          <w:p w14:paraId="13861EC2">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cd ch13\rectangle_intersection_chatGPT</w:t>
            </w:r>
          </w:p>
          <w:p w14:paraId="1CECF690">
            <w:pPr>
              <w:widowControl w:val="0"/>
              <w:numPr>
                <w:ilvl w:val="0"/>
                <w:numId w:val="0"/>
              </w:numP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python -m unittest test_rectangle_intersection.py -v</w:t>
            </w:r>
          </w:p>
        </w:tc>
      </w:tr>
    </w:tbl>
    <w:p w14:paraId="7E1BD9CF">
      <w:pPr>
        <w:keepNext w:val="0"/>
        <w:keepLines w:val="0"/>
        <w:pageBreakBefore w:val="0"/>
        <w:widowControl/>
        <w:numPr>
          <w:ilvl w:val="0"/>
          <w:numId w:val="0"/>
        </w:numPr>
        <w:kinsoku/>
        <w:wordWrap/>
        <w:overflowPunct/>
        <w:topLinePunct w:val="0"/>
        <w:autoSpaceDE/>
        <w:autoSpaceDN/>
        <w:bidi w:val="0"/>
        <w:adjustRightInd/>
        <w:snapToGrid/>
        <w:spacing w:before="181" w:beforeLines="50"/>
        <w:ind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quả: PASS 21/21 test cases (Ví dụ: Ran 21 tests in 0.003s OK).</w:t>
      </w:r>
    </w:p>
    <w:p w14:paraId="44088E26">
      <w:pPr>
        <w:numPr>
          <w:ilvl w:val="0"/>
          <w:numId w:val="1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Kết luận</w:t>
      </w:r>
    </w:p>
    <w:p w14:paraId="7D694EB8">
      <w:pPr>
        <w:numPr>
          <w:ilvl w:val="0"/>
          <w:numId w:val="1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Unit test giúp lập trình viên kiểm chứng nhanh tính chính xác (correctness) khi thay đổi code hoặc refactor mã nguồn do GenAI sinh ra.</w:t>
      </w:r>
    </w:p>
    <w:p w14:paraId="3460D8B0">
      <w:pPr>
        <w:numPr>
          <w:ilvl w:val="0"/>
          <w:numId w:val="1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Data-driven tests giúp tăng độ phủ test (coverage) hiệu quả thông qua việc sử dụng nhiều bộ dữ liệu đầu vào trong cùng một phương thức test.</w:t>
      </w:r>
    </w:p>
    <w:p w14:paraId="3712144E">
      <w:pPr>
        <w:numPr>
          <w:ilvl w:val="0"/>
          <w:numId w:val="1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Quy trình TDD mang lại lợi ích rõ rệt: test đóng vai trò mô tả yêu cầu bài toán, việc triển khai mã chỉ cần tập trung vào việc pass test, và sau khi test green thì có thể refactor code một cách an toàn.</w:t>
      </w:r>
    </w:p>
    <w:p w14:paraId="1533AF46">
      <w:pPr>
        <w:numPr>
          <w:ilvl w:val="0"/>
          <w:numId w:val="14"/>
        </w:numPr>
        <w:ind w:left="102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GenAI hỗ trợ rất tốt trong việc tự động sinh ra phần lớn mã unit test, giúp lập trình viên tiếp cận TDD dễ dàng hơn bằng cách viết test mô tả trước, sau đó prompt GenAI dựa trên log Test Failed để sinh ra Code Implementation.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58ACE"/>
    <w:multiLevelType w:val="singleLevel"/>
    <w:tmpl w:val="E5F58ACE"/>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43EB6A53"/>
    <w:multiLevelType w:val="singleLevel"/>
    <w:tmpl w:val="43EB6A53"/>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2">
    <w:nsid w:val="5C0D245B"/>
    <w:multiLevelType w:val="singleLevel"/>
    <w:tmpl w:val="5C0D245B"/>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3">
    <w:nsid w:val="716EF220"/>
    <w:multiLevelType w:val="multilevel"/>
    <w:tmpl w:val="716EF22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931E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351C19"/>
    <w:rsid w:val="0CBA0ABA"/>
    <w:rsid w:val="1E8C78AD"/>
    <w:rsid w:val="2038536A"/>
    <w:rsid w:val="21BD09EA"/>
    <w:rsid w:val="25C33133"/>
    <w:rsid w:val="2A120B13"/>
    <w:rsid w:val="315D0B0B"/>
    <w:rsid w:val="32F931E1"/>
    <w:rsid w:val="3776740B"/>
    <w:rsid w:val="3D5236AA"/>
    <w:rsid w:val="44C91BE7"/>
    <w:rsid w:val="4A684122"/>
    <w:rsid w:val="55226F39"/>
    <w:rsid w:val="659970BE"/>
    <w:rsid w:val="6A4F3879"/>
    <w:rsid w:val="7118679B"/>
    <w:rsid w:val="74466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839"/>
      <w:jc w:val="both"/>
    </w:pPr>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left="839"/>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844</Words>
  <Characters>3816</Characters>
  <Lines>0</Lines>
  <Paragraphs>0</Paragraphs>
  <TotalTime>14</TotalTime>
  <ScaleCrop>false</ScaleCrop>
  <LinksUpToDate>false</LinksUpToDate>
  <CharactersWithSpaces>4865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2026-03-30T10:29:00Z</dcterms:created>
  <dc:creator>nguye</dc:creator>
  <cp:lastModifiedBy>Hãi Đăng</cp:lastModifiedBy>
  <dcterms:modified xsi:type="dcterms:W3CDTF">2026-03-30T11:39:45Z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F542DF3C2C0044CD992410C1C3CCA5B5_11</vt:lpwstr>
  </property>
  <property fmtid="{D5CDD505-2E9C-101B-9397-08002B2CF9AE}" pid="4" name="KSOTemplateDocerSaveRecord">
    <vt:lpwstr>eyJoZGlkIjoiNDljODQ3OGM1Nzg2NmJlNjk1Y2EzYzNlMjNmNjI5NzgiLCJ1c2VySWQiOiIxMzkyMDcxNDgxMjU2In0=</vt:lpwstr>
  </property>
</Properties>
</file>