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11" name="Rectangles 11"/>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Rectangles 11" o:spid="_x0000_s1026" o:spt="1" style="position:absolute;left:0pt;margin-left:-0.8pt;margin-top:2.05pt;height:728.2pt;width:469.7pt;z-index:251662336;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By1Ybe8wEAAAM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ĐẠI HỌC SÀI GÒN</w:t>
      </w:r>
    </w:p>
    <w:p w14:paraId="758EE832">
      <w:pPr>
        <w:bidi w:val="0"/>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rPr>
        <mc:AlternateContent>
          <mc:Choice Requires="wps">
            <w:drawing>
              <wp:anchor distT="0" distB="0" distL="114300" distR="114300" simplePos="0" relativeHeight="251661312"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61312;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al08r1wAA&#10;AAkBAAAPAAAAAAAAAAEAIAAAACIAAABkcnMvZG93bnJldi54bWxQSwECFAAUAAAACACHTuJAETyi&#10;/OYBAADrAwAADgAAAAAAAAABACAAAAAmAQAAZHJzL2Uyb0RvYy54bWxQSwUGAAAAAAYABgBZAQAA&#10;fgUAAAAA&#10;">
                <v:fill on="f" focussize="0,0"/>
                <v:stroke color="#000000 [3213]" joinstyle="round"/>
                <v:imagedata o:title=""/>
                <o:lock v:ext="edit" aspectratio="f"/>
              </v:line>
            </w:pict>
          </mc:Fallback>
        </mc:AlternateContent>
      </w:r>
      <w:r>
        <w:rPr>
          <w:rFonts w:hint="default" w:ascii="Times New Roman" w:hAnsi="Times New Roman" w:cs="Times New Roman"/>
          <w:b/>
          <w:bCs/>
          <w:sz w:val="36"/>
          <w:szCs w:val="36"/>
          <w:lang w:val="en-US"/>
        </w:rPr>
        <w:t>KHOA CÔNG NGHỆ THÔNG TIN</w:t>
      </w:r>
    </w:p>
    <w:p w14:paraId="5D591D9A">
      <w:pPr>
        <w:bidi w:val="0"/>
        <w:spacing w:line="360" w:lineRule="auto"/>
        <w:jc w:val="center"/>
        <w:rPr>
          <w:rFonts w:hint="default" w:ascii="Times New Roman" w:hAnsi="Times New Roman" w:cs="Times New Roman"/>
          <w:b/>
          <w:bCs/>
          <w:sz w:val="36"/>
          <w:szCs w:val="36"/>
          <w:lang w:val="en-US"/>
        </w:rPr>
      </w:pPr>
    </w:p>
    <w:p w14:paraId="59202744">
      <w:pPr>
        <w:bidi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1931035" cy="1922780"/>
            <wp:effectExtent l="0" t="0" r="4445" b="12700"/>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12"/>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hint="default" w:ascii="Times New Roman" w:hAnsi="Times New Roman" w:eastAsia="SimSun" w:cs="Times New Roman"/>
          <w:sz w:val="24"/>
          <w:szCs w:val="24"/>
        </w:rPr>
      </w:pPr>
    </w:p>
    <w:p w14:paraId="3D63F300">
      <w:pPr>
        <w:bidi w:val="0"/>
        <w:spacing w:line="360" w:lineRule="auto"/>
        <w:jc w:val="both"/>
        <w:rPr>
          <w:rFonts w:hint="default" w:ascii="Times New Roman" w:hAnsi="Times New Roman" w:eastAsia="SimSun" w:cs="Times New Roman"/>
          <w:sz w:val="24"/>
          <w:szCs w:val="24"/>
        </w:rPr>
      </w:pPr>
    </w:p>
    <w:p w14:paraId="2CF3491F">
      <w:pPr>
        <w:bidi w:val="0"/>
        <w:spacing w:line="360" w:lineRule="auto"/>
        <w:jc w:val="center"/>
        <w:rPr>
          <w:rFonts w:hint="default" w:ascii="Times New Roman" w:hAnsi="Times New Roman" w:eastAsia="SimSun" w:cs="Times New Roman"/>
          <w:b/>
          <w:bCs/>
          <w:i w:val="0"/>
          <w:iCs w:val="0"/>
          <w:sz w:val="36"/>
          <w:szCs w:val="36"/>
          <w:lang w:val="en-US"/>
        </w:rPr>
      </w:pPr>
      <w:r>
        <w:rPr>
          <w:rFonts w:hint="default" w:ascii="Times New Roman" w:hAnsi="Times New Roman" w:eastAsia="SimSun" w:cs="Times New Roman"/>
          <w:b w:val="0"/>
          <w:bCs w:val="0"/>
          <w:sz w:val="32"/>
          <w:szCs w:val="32"/>
          <w:lang w:val="en-US"/>
        </w:rPr>
        <w:t>BÁO CÁO HỌC PHẦN SEMINAR CHUYÊN ĐỀ</w:t>
      </w:r>
    </w:p>
    <w:p w14:paraId="3E512C51">
      <w:pPr>
        <w:bidi w:val="0"/>
        <w:spacing w:line="360" w:lineRule="auto"/>
        <w:jc w:val="center"/>
        <w:rPr>
          <w:rFonts w:hint="default" w:ascii="Times New Roman" w:hAnsi="Times New Roman" w:eastAsia="SimSun" w:cs="Times New Roman"/>
          <w:b/>
          <w:bCs/>
          <w:sz w:val="44"/>
          <w:szCs w:val="44"/>
          <w:lang w:val="en-US"/>
        </w:rPr>
      </w:pPr>
      <w:r>
        <w:rPr>
          <w:rFonts w:hint="default" w:ascii="Times New Roman" w:hAnsi="Times New Roman" w:eastAsia="SimSun" w:cs="Times New Roman"/>
          <w:b/>
          <w:bCs/>
          <w:sz w:val="44"/>
          <w:szCs w:val="44"/>
          <w:lang w:val="en-US"/>
        </w:rPr>
        <w:t xml:space="preserve">TỔNG QUAN KIẾN TRÚC PHẦN MỀM </w:t>
      </w:r>
    </w:p>
    <w:p w14:paraId="255789D8">
      <w:pPr>
        <w:bidi w:val="0"/>
        <w:spacing w:line="360" w:lineRule="auto"/>
        <w:jc w:val="both"/>
        <w:rPr>
          <w:rFonts w:hint="default" w:ascii="Times New Roman" w:hAnsi="Times New Roman" w:eastAsia="SimSun" w:cs="Times New Roman"/>
          <w:b/>
          <w:bCs/>
          <w:sz w:val="44"/>
          <w:szCs w:val="44"/>
          <w:lang w:val="en-US"/>
        </w:rPr>
      </w:pPr>
    </w:p>
    <w:p w14:paraId="044DF61F">
      <w:pPr>
        <w:bidi w:val="0"/>
        <w:spacing w:line="360" w:lineRule="auto"/>
        <w:ind w:left="1440" w:leftChars="0" w:firstLine="720" w:firstLineChars="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Giáo viên hướng dẫn:</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Ts. Đỗ Như Tài</w:t>
      </w:r>
    </w:p>
    <w:p w14:paraId="03865E6D">
      <w:pPr>
        <w:bidi w:val="0"/>
        <w:spacing w:line="360" w:lineRule="auto"/>
        <w:jc w:val="left"/>
        <w:rPr>
          <w:rFonts w:hint="default" w:ascii="Times New Roman" w:hAnsi="Times New Roman" w:eastAsia="SimSun" w:cs="Times New Roman"/>
          <w:b/>
          <w:bCs/>
          <w:sz w:val="28"/>
          <w:szCs w:val="28"/>
          <w:lang w:val="en-US"/>
        </w:rPr>
      </w:pPr>
    </w:p>
    <w:p w14:paraId="6C7ED453">
      <w:pPr>
        <w:bidi w:val="0"/>
        <w:spacing w:line="360" w:lineRule="auto"/>
        <w:jc w:val="left"/>
        <w:rPr>
          <w:rFonts w:hint="default" w:ascii="Times New Roman" w:hAnsi="Times New Roman" w:eastAsia="SimSun" w:cs="Times New Roman"/>
          <w:b/>
          <w:bCs/>
          <w:sz w:val="28"/>
          <w:szCs w:val="28"/>
          <w:lang w:val="en-US"/>
        </w:rPr>
      </w:pPr>
    </w:p>
    <w:p w14:paraId="71296D2B">
      <w:pPr>
        <w:bidi w:val="0"/>
        <w:spacing w:line="360" w:lineRule="auto"/>
        <w:ind w:left="1440" w:leftChars="0" w:firstLine="720" w:firstLineChars="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Họ và Tên: </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 xml:space="preserve">          Huỳnh Phúc Hưng</w:t>
      </w:r>
    </w:p>
    <w:p w14:paraId="7B075AA6">
      <w:pPr>
        <w:bidi w:val="0"/>
        <w:spacing w:line="360" w:lineRule="auto"/>
        <w:ind w:left="1440" w:leftChars="0" w:firstLine="720" w:firstLineChars="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MSSV:</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3122411073</w:t>
      </w:r>
    </w:p>
    <w:p w14:paraId="5EF223F2">
      <w:pPr>
        <w:bidi w:val="0"/>
        <w:spacing w:line="360" w:lineRule="auto"/>
        <w:ind w:left="1440" w:leftChars="0" w:firstLine="720" w:firstLineChars="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Lớp: </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DCT122C3</w:t>
      </w:r>
    </w:p>
    <w:p w14:paraId="2CCB5EE7">
      <w:pPr>
        <w:bidi w:val="0"/>
        <w:spacing w:line="360" w:lineRule="auto"/>
        <w:jc w:val="center"/>
        <w:rPr>
          <w:rFonts w:hint="default" w:ascii="Times New Roman" w:hAnsi="Times New Roman" w:eastAsia="SimSun" w:cs="Times New Roman"/>
          <w:b/>
          <w:bCs/>
          <w:sz w:val="28"/>
          <w:szCs w:val="28"/>
          <w:lang w:val="en-US"/>
        </w:rPr>
      </w:pPr>
    </w:p>
    <w:p w14:paraId="05EF562E">
      <w:pPr>
        <w:bidi w:val="0"/>
        <w:spacing w:line="360" w:lineRule="auto"/>
        <w:jc w:val="center"/>
        <w:rPr>
          <w:rFonts w:hint="default" w:ascii="Times New Roman" w:hAnsi="Times New Roman" w:eastAsia="SimSun" w:cs="Times New Roman"/>
          <w:b/>
          <w:bCs/>
          <w:sz w:val="24"/>
          <w:szCs w:val="24"/>
          <w:lang w:val="en-US"/>
        </w:rPr>
      </w:pPr>
    </w:p>
    <w:p w14:paraId="5BE10947">
      <w:pPr>
        <w:bidi w:val="0"/>
        <w:spacing w:line="360" w:lineRule="auto"/>
        <w:jc w:val="center"/>
        <w:rPr>
          <w:rFonts w:hint="default" w:ascii="Times New Roman" w:hAnsi="Times New Roman" w:eastAsia="SimSun" w:cs="Times New Roman"/>
          <w:b/>
          <w:bCs/>
          <w:sz w:val="24"/>
          <w:szCs w:val="24"/>
          <w:lang w:val="en-US"/>
        </w:rPr>
      </w:pPr>
    </w:p>
    <w:p w14:paraId="255245EC">
      <w:pPr>
        <w:bidi w:val="0"/>
        <w:spacing w:line="360" w:lineRule="auto"/>
        <w:jc w:val="center"/>
        <w:rPr>
          <w:rFonts w:hint="default" w:ascii="Times New Roman" w:hAnsi="Times New Roman" w:eastAsia="SimSun" w:cs="Times New Roman"/>
          <w:b/>
          <w:bCs/>
          <w:sz w:val="24"/>
          <w:szCs w:val="24"/>
          <w:lang w:val="en-US"/>
        </w:rPr>
      </w:pPr>
    </w:p>
    <w:p w14:paraId="77BD9E57">
      <w:pPr>
        <w:bidi w:val="0"/>
        <w:spacing w:line="360" w:lineRule="auto"/>
        <w:jc w:val="both"/>
        <w:rPr>
          <w:rFonts w:hint="default" w:ascii="Times New Roman" w:hAnsi="Times New Roman" w:eastAsia="SimSun" w:cs="Times New Roman"/>
          <w:b/>
          <w:bCs/>
          <w:sz w:val="24"/>
          <w:szCs w:val="24"/>
          <w:lang w:val="en-US"/>
        </w:rPr>
      </w:pPr>
    </w:p>
    <w:p w14:paraId="155A1767">
      <w:pPr>
        <w:bidi w:val="0"/>
        <w:spacing w:line="360" w:lineRule="auto"/>
        <w:jc w:val="center"/>
        <w:rPr>
          <w:rFonts w:hint="default" w:ascii="Times New Roman" w:hAnsi="Times New Roman" w:eastAsia="SimSun" w:cs="Times New Roman"/>
          <w:b/>
          <w:bCs/>
          <w:sz w:val="24"/>
          <w:szCs w:val="24"/>
          <w:lang w:val="en-US"/>
        </w:rPr>
      </w:pPr>
    </w:p>
    <w:p w14:paraId="6F7F66D0">
      <w:pPr>
        <w:bidi w:val="0"/>
        <w:spacing w:line="360" w:lineRule="auto"/>
        <w:jc w:val="center"/>
        <w:rPr>
          <w:rFonts w:hint="default" w:ascii="Times New Roman" w:hAnsi="Times New Roman" w:eastAsia="SimSun" w:cs="Times New Roman"/>
          <w:b/>
          <w:bCs/>
          <w:sz w:val="24"/>
          <w:szCs w:val="24"/>
          <w:lang w:val="en-US"/>
        </w:rPr>
        <w:sectPr>
          <w:headerReference r:id="rId6" w:type="first"/>
          <w:footerReference r:id="rId9" w:type="first"/>
          <w:headerReference r:id="rId5" w:type="default"/>
          <w:footerReference r:id="rId7" w:type="default"/>
          <w:footerReference r:id="rId8" w:type="even"/>
          <w:type w:val="continuous"/>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
          <w:bCs/>
          <w:sz w:val="24"/>
          <w:szCs w:val="24"/>
          <w:lang w:val="en-US"/>
        </w:rPr>
        <w:t>Thành phố Hồ Chí Minh, tháng 2 năm 2026</w:t>
      </w:r>
    </w:p>
    <w:p w14:paraId="40C64E9D">
      <w:pPr>
        <w:pStyle w:val="13"/>
        <w:rPr>
          <w:rFonts w:hint="default" w:ascii="Times New Roman" w:hAnsi="Times New Roman" w:cs="Times New Roman"/>
        </w:rPr>
      </w:pPr>
      <w:r>
        <w:rPr>
          <w:rFonts w:hint="default" w:ascii="Times New Roman" w:hAnsi="Times New Roman" w:cs="Times New Roman"/>
        </w:rPr>
        <w:t>TỔNG</w:t>
      </w:r>
      <w:r>
        <w:rPr>
          <w:rFonts w:hint="default" w:ascii="Times New Roman" w:hAnsi="Times New Roman" w:cs="Times New Roman"/>
          <w:spacing w:val="-10"/>
        </w:rPr>
        <w:t xml:space="preserve"> </w:t>
      </w:r>
      <w:r>
        <w:rPr>
          <w:rFonts w:hint="default" w:ascii="Times New Roman" w:hAnsi="Times New Roman" w:cs="Times New Roman"/>
        </w:rPr>
        <w:t>QUAN</w:t>
      </w:r>
      <w:r>
        <w:rPr>
          <w:rFonts w:hint="default" w:ascii="Times New Roman" w:hAnsi="Times New Roman" w:cs="Times New Roman"/>
          <w:spacing w:val="-8"/>
        </w:rPr>
        <w:t xml:space="preserve"> </w:t>
      </w:r>
      <w:r>
        <w:rPr>
          <w:rFonts w:hint="default" w:ascii="Times New Roman" w:hAnsi="Times New Roman" w:cs="Times New Roman"/>
        </w:rPr>
        <w:t>KIẾN</w:t>
      </w:r>
      <w:r>
        <w:rPr>
          <w:rFonts w:hint="default" w:ascii="Times New Roman" w:hAnsi="Times New Roman" w:cs="Times New Roman"/>
          <w:spacing w:val="-11"/>
        </w:rPr>
        <w:t xml:space="preserve"> </w:t>
      </w:r>
      <w:r>
        <w:rPr>
          <w:rFonts w:hint="default" w:ascii="Times New Roman" w:hAnsi="Times New Roman" w:cs="Times New Roman"/>
        </w:rPr>
        <w:t>TRÚC</w:t>
      </w:r>
      <w:r>
        <w:rPr>
          <w:rFonts w:hint="default" w:ascii="Times New Roman" w:hAnsi="Times New Roman" w:cs="Times New Roman"/>
          <w:spacing w:val="-8"/>
        </w:rPr>
        <w:t xml:space="preserve"> </w:t>
      </w:r>
      <w:r>
        <w:rPr>
          <w:rFonts w:hint="default" w:ascii="Times New Roman" w:hAnsi="Times New Roman" w:cs="Times New Roman"/>
        </w:rPr>
        <w:t>PHẦN</w:t>
      </w:r>
      <w:r>
        <w:rPr>
          <w:rFonts w:hint="default" w:ascii="Times New Roman" w:hAnsi="Times New Roman" w:cs="Times New Roman"/>
          <w:spacing w:val="-9"/>
        </w:rPr>
        <w:t xml:space="preserve"> </w:t>
      </w:r>
      <w:r>
        <w:rPr>
          <w:rFonts w:hint="default" w:ascii="Times New Roman" w:hAnsi="Times New Roman" w:cs="Times New Roman"/>
          <w:spacing w:val="-5"/>
        </w:rPr>
        <w:t>MỀM</w:t>
      </w:r>
    </w:p>
    <w:p w14:paraId="64BD862D">
      <w:pPr>
        <w:pStyle w:val="6"/>
        <w:spacing w:before="228"/>
        <w:ind w:left="0" w:firstLine="0"/>
        <w:rPr>
          <w:rFonts w:hint="default" w:ascii="Times New Roman" w:hAnsi="Times New Roman" w:cs="Times New Roman"/>
          <w:b/>
          <w:sz w:val="20"/>
        </w:rPr>
      </w:pPr>
      <w:r>
        <w:rPr>
          <w:rFonts w:hint="default" w:ascii="Times New Roman" w:hAnsi="Times New Roman" w:cs="Times New Roman"/>
          <w:b/>
          <w:sz w:val="20"/>
        </w:rPr>
        <mc:AlternateContent>
          <mc:Choice Requires="wpg">
            <w:drawing>
              <wp:anchor distT="0" distB="0" distL="0" distR="0" simplePos="0" relativeHeight="251660288" behindDoc="1" locked="0" layoutInCell="1" allowOverlap="1">
                <wp:simplePos x="0" y="0"/>
                <wp:positionH relativeFrom="page">
                  <wp:posOffset>644525</wp:posOffset>
                </wp:positionH>
                <wp:positionV relativeFrom="paragraph">
                  <wp:posOffset>306705</wp:posOffset>
                </wp:positionV>
                <wp:extent cx="6449695" cy="43942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6449695" cy="439420"/>
                          <a:chOff x="0" y="0"/>
                          <a:chExt cx="6449695" cy="439420"/>
                        </a:xfrm>
                      </wpg:grpSpPr>
                      <wps:wsp>
                        <wps:cNvPr id="3" name="Graphic 3"/>
                        <wps:cNvSpPr/>
                        <wps:spPr>
                          <a:xfrm>
                            <a:off x="0" y="3047"/>
                            <a:ext cx="6350" cy="1270"/>
                          </a:xfrm>
                          <a:custGeom>
                            <a:avLst/>
                            <a:gdLst/>
                            <a:ahLst/>
                            <a:cxnLst/>
                            <a:rect l="l" t="t" r="r" b="b"/>
                            <a:pathLst>
                              <a:path w="6350">
                                <a:moveTo>
                                  <a:pt x="0" y="0"/>
                                </a:moveTo>
                                <a:lnTo>
                                  <a:pt x="6095" y="0"/>
                                </a:lnTo>
                              </a:path>
                              <a:path w="6350">
                                <a:moveTo>
                                  <a:pt x="0" y="0"/>
                                </a:moveTo>
                                <a:lnTo>
                                  <a:pt x="6095" y="0"/>
                                </a:lnTo>
                              </a:path>
                            </a:pathLst>
                          </a:custGeom>
                          <a:ln w="6095">
                            <a:solidFill>
                              <a:srgbClr val="000000"/>
                            </a:solidFill>
                            <a:prstDash val="solid"/>
                          </a:ln>
                        </wps:spPr>
                        <wps:bodyPr wrap="square" lIns="0" tIns="0" rIns="0" bIns="0" rtlCol="0">
                          <a:noAutofit/>
                        </wps:bodyPr>
                      </wps:wsp>
                      <wps:wsp>
                        <wps:cNvPr id="4" name="Graphic 4"/>
                        <wps:cNvSpPr/>
                        <wps:spPr>
                          <a:xfrm>
                            <a:off x="6437376" y="3047"/>
                            <a:ext cx="6350" cy="1270"/>
                          </a:xfrm>
                          <a:custGeom>
                            <a:avLst/>
                            <a:gdLst/>
                            <a:ahLst/>
                            <a:cxnLst/>
                            <a:rect l="l" t="t" r="r" b="b"/>
                            <a:pathLst>
                              <a:path w="6350">
                                <a:moveTo>
                                  <a:pt x="0" y="0"/>
                                </a:moveTo>
                                <a:lnTo>
                                  <a:pt x="6095" y="0"/>
                                </a:lnTo>
                              </a:path>
                            </a:pathLst>
                          </a:custGeom>
                          <a:ln w="6095">
                            <a:solidFill>
                              <a:srgbClr val="000000"/>
                            </a:solidFill>
                            <a:prstDash val="solid"/>
                          </a:ln>
                        </wps:spPr>
                        <wps:bodyPr wrap="square" lIns="0" tIns="0" rIns="0" bIns="0" rtlCol="0">
                          <a:noAutofit/>
                        </wps:bodyPr>
                      </wps:wsp>
                      <wps:wsp>
                        <wps:cNvPr id="5" name="Graphic 5"/>
                        <wps:cNvSpPr/>
                        <wps:spPr>
                          <a:xfrm>
                            <a:off x="6443471" y="3047"/>
                            <a:ext cx="6350" cy="1270"/>
                          </a:xfrm>
                          <a:custGeom>
                            <a:avLst/>
                            <a:gdLst/>
                            <a:ahLst/>
                            <a:cxnLst/>
                            <a:rect l="l" t="t" r="r" b="b"/>
                            <a:pathLst>
                              <a:path w="6350">
                                <a:moveTo>
                                  <a:pt x="0" y="0"/>
                                </a:moveTo>
                                <a:lnTo>
                                  <a:pt x="6095" y="0"/>
                                </a:lnTo>
                              </a:path>
                              <a:path w="6350">
                                <a:moveTo>
                                  <a:pt x="0" y="0"/>
                                </a:moveTo>
                                <a:lnTo>
                                  <a:pt x="6095" y="0"/>
                                </a:lnTo>
                              </a:path>
                            </a:pathLst>
                          </a:custGeom>
                          <a:ln w="6095">
                            <a:solidFill>
                              <a:srgbClr val="000000"/>
                            </a:solidFill>
                            <a:prstDash val="solid"/>
                          </a:ln>
                        </wps:spPr>
                        <wps:bodyPr wrap="square" lIns="0" tIns="0" rIns="0" bIns="0" rtlCol="0">
                          <a:noAutofit/>
                        </wps:bodyPr>
                      </wps:wsp>
                      <pic:pic xmlns:pic="http://schemas.openxmlformats.org/drawingml/2006/picture">
                        <pic:nvPicPr>
                          <pic:cNvPr id="6" name="Image 6"/>
                          <pic:cNvPicPr/>
                        </pic:nvPicPr>
                        <pic:blipFill>
                          <a:blip r:embed="rId13" cstate="print"/>
                          <a:stretch>
                            <a:fillRect/>
                          </a:stretch>
                        </pic:blipFill>
                        <pic:spPr>
                          <a:xfrm>
                            <a:off x="0" y="0"/>
                            <a:ext cx="6449567" cy="438912"/>
                          </a:xfrm>
                          <a:prstGeom prst="rect">
                            <a:avLst/>
                          </a:prstGeom>
                        </pic:spPr>
                      </pic:pic>
                      <wps:wsp>
                        <wps:cNvPr id="7" name="Graphic 7"/>
                        <wps:cNvSpPr/>
                        <wps:spPr>
                          <a:xfrm>
                            <a:off x="0" y="435864"/>
                            <a:ext cx="6350" cy="1270"/>
                          </a:xfrm>
                          <a:custGeom>
                            <a:avLst/>
                            <a:gdLst/>
                            <a:ahLst/>
                            <a:cxnLst/>
                            <a:rect l="l" t="t" r="r" b="b"/>
                            <a:pathLst>
                              <a:path w="6350">
                                <a:moveTo>
                                  <a:pt x="0" y="0"/>
                                </a:moveTo>
                                <a:lnTo>
                                  <a:pt x="6095" y="0"/>
                                </a:lnTo>
                              </a:path>
                              <a:path w="6350">
                                <a:moveTo>
                                  <a:pt x="0" y="0"/>
                                </a:moveTo>
                                <a:lnTo>
                                  <a:pt x="6095" y="0"/>
                                </a:lnTo>
                              </a:path>
                            </a:pathLst>
                          </a:custGeom>
                          <a:ln w="6095">
                            <a:solidFill>
                              <a:srgbClr val="000000"/>
                            </a:solidFill>
                            <a:prstDash val="solid"/>
                          </a:ln>
                        </wps:spPr>
                        <wps:bodyPr wrap="square" lIns="0" tIns="0" rIns="0" bIns="0" rtlCol="0">
                          <a:noAutofit/>
                        </wps:bodyPr>
                      </wps:wsp>
                      <wps:wsp>
                        <wps:cNvPr id="8" name="Graphic 8"/>
                        <wps:cNvSpPr/>
                        <wps:spPr>
                          <a:xfrm>
                            <a:off x="6437376" y="435864"/>
                            <a:ext cx="6350" cy="1270"/>
                          </a:xfrm>
                          <a:custGeom>
                            <a:avLst/>
                            <a:gdLst/>
                            <a:ahLst/>
                            <a:cxnLst/>
                            <a:rect l="l" t="t" r="r" b="b"/>
                            <a:pathLst>
                              <a:path w="6350">
                                <a:moveTo>
                                  <a:pt x="0" y="0"/>
                                </a:moveTo>
                                <a:lnTo>
                                  <a:pt x="6095" y="0"/>
                                </a:lnTo>
                              </a:path>
                            </a:pathLst>
                          </a:custGeom>
                          <a:ln w="6095">
                            <a:solidFill>
                              <a:srgbClr val="000000"/>
                            </a:solidFill>
                            <a:prstDash val="solid"/>
                          </a:ln>
                        </wps:spPr>
                        <wps:bodyPr wrap="square" lIns="0" tIns="0" rIns="0" bIns="0" rtlCol="0">
                          <a:noAutofit/>
                        </wps:bodyPr>
                      </wps:wsp>
                      <wps:wsp>
                        <wps:cNvPr id="9" name="Graphic 9"/>
                        <wps:cNvSpPr/>
                        <wps:spPr>
                          <a:xfrm>
                            <a:off x="6443471" y="435864"/>
                            <a:ext cx="6350" cy="1270"/>
                          </a:xfrm>
                          <a:custGeom>
                            <a:avLst/>
                            <a:gdLst/>
                            <a:ahLst/>
                            <a:cxnLst/>
                            <a:rect l="l" t="t" r="r" b="b"/>
                            <a:pathLst>
                              <a:path w="6350">
                                <a:moveTo>
                                  <a:pt x="0" y="0"/>
                                </a:moveTo>
                                <a:lnTo>
                                  <a:pt x="6095" y="0"/>
                                </a:lnTo>
                              </a:path>
                              <a:path w="6350">
                                <a:moveTo>
                                  <a:pt x="0" y="0"/>
                                </a:moveTo>
                                <a:lnTo>
                                  <a:pt x="6095" y="0"/>
                                </a:lnTo>
                              </a:path>
                            </a:pathLst>
                          </a:custGeom>
                          <a:ln w="6095">
                            <a:solidFill>
                              <a:srgbClr val="000000"/>
                            </a:solidFill>
                            <a:prstDash val="solid"/>
                          </a:ln>
                        </wps:spPr>
                        <wps:bodyPr wrap="square" lIns="0" tIns="0" rIns="0" bIns="0" rtlCol="0">
                          <a:noAutofit/>
                        </wps:bodyPr>
                      </wps:wsp>
                      <wps:wsp>
                        <wps:cNvPr id="10" name="Textbox 10"/>
                        <wps:cNvSpPr txBox="1"/>
                        <wps:spPr>
                          <a:xfrm>
                            <a:off x="0" y="0"/>
                            <a:ext cx="6449695" cy="439420"/>
                          </a:xfrm>
                          <a:prstGeom prst="rect">
                            <a:avLst/>
                          </a:prstGeom>
                        </wps:spPr>
                        <wps:txbx>
                          <w:txbxContent>
                            <w:p w14:paraId="6211BA5F">
                              <w:pPr>
                                <w:spacing w:before="28" w:line="276" w:lineRule="auto"/>
                                <w:ind w:left="117" w:right="367" w:firstLine="0"/>
                                <w:jc w:val="left"/>
                                <w:rPr>
                                  <w:sz w:val="24"/>
                                </w:rPr>
                              </w:pPr>
                              <w:r>
                                <w:rPr>
                                  <w:b/>
                                  <w:sz w:val="24"/>
                                </w:rPr>
                                <w:t>Yêu</w:t>
                              </w:r>
                              <w:r>
                                <w:rPr>
                                  <w:b/>
                                  <w:spacing w:val="-2"/>
                                  <w:sz w:val="24"/>
                                </w:rPr>
                                <w:t xml:space="preserve"> </w:t>
                              </w:r>
                              <w:r>
                                <w:rPr>
                                  <w:b/>
                                  <w:sz w:val="24"/>
                                </w:rPr>
                                <w:t>cầu</w:t>
                              </w:r>
                              <w:r>
                                <w:rPr>
                                  <w:sz w:val="24"/>
                                </w:rPr>
                                <w:t>:</w:t>
                              </w:r>
                              <w:r>
                                <w:rPr>
                                  <w:spacing w:val="-2"/>
                                  <w:sz w:val="24"/>
                                </w:rPr>
                                <w:t xml:space="preserve"> </w:t>
                              </w:r>
                              <w:r>
                                <w:rPr>
                                  <w:sz w:val="24"/>
                                </w:rPr>
                                <w:t>Các</w:t>
                              </w:r>
                              <w:r>
                                <w:rPr>
                                  <w:spacing w:val="-3"/>
                                  <w:sz w:val="24"/>
                                </w:rPr>
                                <w:t xml:space="preserve"> </w:t>
                              </w:r>
                              <w:r>
                                <w:rPr>
                                  <w:sz w:val="24"/>
                                </w:rPr>
                                <w:t>anh</w:t>
                              </w:r>
                              <w:r>
                                <w:rPr>
                                  <w:spacing w:val="-2"/>
                                  <w:sz w:val="24"/>
                                </w:rPr>
                                <w:t xml:space="preserve"> </w:t>
                              </w:r>
                              <w:r>
                                <w:rPr>
                                  <w:sz w:val="24"/>
                                </w:rPr>
                                <w:t>(chị)</w:t>
                              </w:r>
                              <w:r>
                                <w:rPr>
                                  <w:spacing w:val="-3"/>
                                  <w:sz w:val="24"/>
                                </w:rPr>
                                <w:t xml:space="preserve"> </w:t>
                              </w:r>
                              <w:r>
                                <w:rPr>
                                  <w:sz w:val="24"/>
                                </w:rPr>
                                <w:t>hãy</w:t>
                              </w:r>
                              <w:r>
                                <w:rPr>
                                  <w:spacing w:val="-2"/>
                                  <w:sz w:val="24"/>
                                </w:rPr>
                                <w:t xml:space="preserve"> </w:t>
                              </w:r>
                              <w:r>
                                <w:rPr>
                                  <w:sz w:val="24"/>
                                </w:rPr>
                                <w:t>trình</w:t>
                              </w:r>
                              <w:r>
                                <w:rPr>
                                  <w:spacing w:val="-2"/>
                                  <w:sz w:val="24"/>
                                </w:rPr>
                                <w:t xml:space="preserve"> </w:t>
                              </w:r>
                              <w:r>
                                <w:rPr>
                                  <w:sz w:val="24"/>
                                </w:rPr>
                                <w:t>bày</w:t>
                              </w:r>
                              <w:r>
                                <w:rPr>
                                  <w:spacing w:val="-2"/>
                                  <w:sz w:val="24"/>
                                </w:rPr>
                                <w:t xml:space="preserve"> </w:t>
                              </w:r>
                              <w:r>
                                <w:rPr>
                                  <w:sz w:val="24"/>
                                </w:rPr>
                                <w:t>báo</w:t>
                              </w:r>
                              <w:r>
                                <w:rPr>
                                  <w:spacing w:val="-2"/>
                                  <w:sz w:val="24"/>
                                </w:rPr>
                                <w:t xml:space="preserve"> </w:t>
                              </w:r>
                              <w:r>
                                <w:rPr>
                                  <w:sz w:val="24"/>
                                </w:rPr>
                                <w:t>cáo</w:t>
                              </w:r>
                              <w:r>
                                <w:rPr>
                                  <w:spacing w:val="-2"/>
                                  <w:sz w:val="24"/>
                                </w:rPr>
                                <w:t xml:space="preserve"> </w:t>
                              </w:r>
                              <w:r>
                                <w:rPr>
                                  <w:sz w:val="24"/>
                                </w:rPr>
                                <w:t>trả</w:t>
                              </w:r>
                              <w:r>
                                <w:rPr>
                                  <w:spacing w:val="-3"/>
                                  <w:sz w:val="24"/>
                                </w:rPr>
                                <w:t xml:space="preserve"> </w:t>
                              </w:r>
                              <w:r>
                                <w:rPr>
                                  <w:sz w:val="24"/>
                                </w:rPr>
                                <w:t>lời</w:t>
                              </w:r>
                              <w:r>
                                <w:rPr>
                                  <w:spacing w:val="-2"/>
                                  <w:sz w:val="24"/>
                                </w:rPr>
                                <w:t xml:space="preserve"> </w:t>
                              </w:r>
                              <w:r>
                                <w:rPr>
                                  <w:sz w:val="24"/>
                                </w:rPr>
                                <w:t>các</w:t>
                              </w:r>
                              <w:r>
                                <w:rPr>
                                  <w:spacing w:val="-3"/>
                                  <w:sz w:val="24"/>
                                </w:rPr>
                                <w:t xml:space="preserve"> </w:t>
                              </w:r>
                              <w:r>
                                <w:rPr>
                                  <w:sz w:val="24"/>
                                </w:rPr>
                                <w:t>câu</w:t>
                              </w:r>
                              <w:r>
                                <w:rPr>
                                  <w:spacing w:val="-2"/>
                                  <w:sz w:val="24"/>
                                </w:rPr>
                                <w:t xml:space="preserve"> </w:t>
                              </w:r>
                              <w:r>
                                <w:rPr>
                                  <w:sz w:val="24"/>
                                </w:rPr>
                                <w:t>hỏi</w:t>
                              </w:r>
                              <w:r>
                                <w:rPr>
                                  <w:spacing w:val="-2"/>
                                  <w:sz w:val="24"/>
                                </w:rPr>
                                <w:t xml:space="preserve"> </w:t>
                              </w:r>
                              <w:r>
                                <w:rPr>
                                  <w:sz w:val="24"/>
                                </w:rPr>
                                <w:t>bên</w:t>
                              </w:r>
                              <w:r>
                                <w:rPr>
                                  <w:spacing w:val="-2"/>
                                  <w:sz w:val="24"/>
                                </w:rPr>
                                <w:t xml:space="preserve"> </w:t>
                              </w:r>
                              <w:r>
                                <w:rPr>
                                  <w:sz w:val="24"/>
                                </w:rPr>
                                <w:t>dưới. Báo</w:t>
                              </w:r>
                              <w:r>
                                <w:rPr>
                                  <w:spacing w:val="-2"/>
                                  <w:sz w:val="24"/>
                                </w:rPr>
                                <w:t xml:space="preserve"> </w:t>
                              </w:r>
                              <w:r>
                                <w:rPr>
                                  <w:sz w:val="24"/>
                                </w:rPr>
                                <w:t>cáo</w:t>
                              </w:r>
                              <w:r>
                                <w:rPr>
                                  <w:spacing w:val="-2"/>
                                  <w:sz w:val="24"/>
                                </w:rPr>
                                <w:t xml:space="preserve"> </w:t>
                              </w:r>
                              <w:r>
                                <w:rPr>
                                  <w:sz w:val="24"/>
                                </w:rPr>
                                <w:t>có</w:t>
                              </w:r>
                              <w:r>
                                <w:rPr>
                                  <w:spacing w:val="-2"/>
                                  <w:sz w:val="24"/>
                                </w:rPr>
                                <w:t xml:space="preserve"> </w:t>
                              </w:r>
                              <w:r>
                                <w:rPr>
                                  <w:sz w:val="24"/>
                                </w:rPr>
                                <w:t>trang</w:t>
                              </w:r>
                              <w:r>
                                <w:rPr>
                                  <w:spacing w:val="-2"/>
                                  <w:sz w:val="24"/>
                                </w:rPr>
                                <w:t xml:space="preserve"> </w:t>
                              </w:r>
                              <w:r>
                                <w:rPr>
                                  <w:sz w:val="24"/>
                                </w:rPr>
                                <w:t>bìa</w:t>
                              </w:r>
                              <w:r>
                                <w:rPr>
                                  <w:spacing w:val="-3"/>
                                  <w:sz w:val="24"/>
                                </w:rPr>
                                <w:t xml:space="preserve"> </w:t>
                              </w:r>
                              <w:r>
                                <w:rPr>
                                  <w:sz w:val="24"/>
                                </w:rPr>
                                <w:t>trình bày ghi rõ họ tên, mã sinh viên.</w:t>
                              </w:r>
                            </w:p>
                          </w:txbxContent>
                        </wps:txbx>
                        <wps:bodyPr wrap="square" lIns="0" tIns="0" rIns="0" bIns="0" rtlCol="0">
                          <a:noAutofit/>
                        </wps:bodyPr>
                      </wps:wsp>
                    </wpg:wgp>
                  </a:graphicData>
                </a:graphic>
              </wp:anchor>
            </w:drawing>
          </mc:Choice>
          <mc:Fallback>
            <w:pict>
              <v:group id="_x0000_s1026" o:spid="_x0000_s1026" o:spt="203" style="position:absolute;left:0pt;margin-left:50.75pt;margin-top:24.15pt;height:34.6pt;width:507.85pt;mso-position-horizontal-relative:page;mso-wrap-distance-bottom:0pt;mso-wrap-distance-top:0pt;z-index:-251656192;mso-width-relative:page;mso-height-relative:page;" coordsize="6449695,439420" o:gfxdata="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">
                <o:lock v:ext="edit" aspectratio="f"/>
                <v:shape id="Graphic 3" o:spid="_x0000_s1026" o:spt="100" style="position:absolute;left:0;top:3047;height:1270;width:6350;" filled="f" stroked="t" coordsize="6350,1" o:gfxdata="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iaN6b4A&#10;AADaAAAADwAAAAAAAAABACAAAAAiAAAAZHJzL2Rvd25yZXYueG1sUEsBAhQAFAAAAAgAh07iQDMv&#10;BZ47AAAAOQAAABAAAAAAAAAAAQAgAAAADQEAAGRycy9zaGFwZXhtbC54bWxQSwUGAAAAAAYABgBb&#10;AQAAtwMAAAAA&#10;" path="m0,0l6095,0em0,0l6095,0e">
                  <v:fill on="f" focussize="0,0"/>
                  <v:stroke weight="0.47992125984252pt" color="#000000" joinstyle="round"/>
                  <v:imagedata o:title=""/>
                  <o:lock v:ext="edit" aspectratio="f"/>
                  <v:textbox inset="0mm,0mm,0mm,0mm"/>
                </v:shape>
                <v:shape id="Graphic 4" o:spid="_x0000_s1026" o:spt="100" style="position:absolute;left:6437376;top:3047;height:1270;width:6350;" filled="f" stroked="t" coordsize="6350,1" o:gfxdata="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wvR74A&#10;AADaAAAADwAAAAAAAAABACAAAAAiAAAAZHJzL2Rvd25yZXYueG1sUEsBAhQAFAAAAAgAh07iQDMv&#10;BZ47AAAAOQAAABAAAAAAAAAAAQAgAAAADQEAAGRycy9zaGFwZXhtbC54bWxQSwUGAAAAAAYABgBb&#10;AQAAtwMAAAAA&#10;" path="m0,0l6095,0e">
                  <v:fill on="f" focussize="0,0"/>
                  <v:stroke weight="0.47992125984252pt" color="#000000" joinstyle="round"/>
                  <v:imagedata o:title=""/>
                  <o:lock v:ext="edit" aspectratio="f"/>
                  <v:textbox inset="0mm,0mm,0mm,0mm"/>
                </v:shape>
                <v:shape id="Graphic 5" o:spid="_x0000_s1026" o:spt="100" style="position:absolute;left:6443471;top:3047;height:1270;width:6350;" filled="f" stroked="t" coordsize="6350,1" o:gfxdata="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OwBr4A&#10;AADaAAAADwAAAAAAAAABACAAAAAiAAAAZHJzL2Rvd25yZXYueG1sUEsBAhQAFAAAAAgAh07iQDMv&#10;BZ47AAAAOQAAABAAAAAAAAAAAQAgAAAADQEAAGRycy9zaGFwZXhtbC54bWxQSwUGAAAAAAYABgBb&#10;AQAAtwMAAAAA&#10;" path="m0,0l6095,0em0,0l6095,0e">
                  <v:fill on="f" focussize="0,0"/>
                  <v:stroke weight="0.47992125984252pt" color="#000000" joinstyle="round"/>
                  <v:imagedata o:title=""/>
                  <o:lock v:ext="edit" aspectratio="f"/>
                  <v:textbox inset="0mm,0mm,0mm,0mm"/>
                </v:shape>
                <v:shape id="Image 6" o:spid="_x0000_s1026" o:spt="75" type="#_x0000_t75" style="position:absolute;left:0;top:0;height:438912;width:6449567;" filled="f" o:preferrelative="t" stroked="f" coordsize="21600,21600" o:gfxdata="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HUIlvQAA&#10;ANoAAAAPAAAAAAAAAAEAIAAAACIAAABkcnMvZG93bnJldi54bWxQSwECFAAUAAAACACHTuJAMy8F&#10;njsAAAA5AAAAEAAAAAAAAAABACAAAAAMAQAAZHJzL3NoYXBleG1sLnhtbFBLBQYAAAAABgAGAFsB&#10;AAC2AwAAAAA=&#10;">
                  <v:fill on="f" focussize="0,0"/>
                  <v:stroke on="f"/>
                  <v:imagedata r:id="rId13" o:title=""/>
                  <o:lock v:ext="edit" aspectratio="f"/>
                </v:shape>
                <v:shape id="Graphic 7" o:spid="_x0000_s1026" o:spt="100" style="position:absolute;left:0;top:435864;height:1270;width:6350;" filled="f" stroked="t" coordsize="6350,1" o:gfxdata="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R2L6r4A&#10;AADaAAAADwAAAAAAAAABACAAAAAiAAAAZHJzL2Rvd25yZXYueG1sUEsBAhQAFAAAAAgAh07iQDMv&#10;BZ47AAAAOQAAABAAAAAAAAAAAQAgAAAADQEAAGRycy9zaGFwZXhtbC54bWxQSwUGAAAAAAYABgBb&#10;AQAAtwMAAAAA&#10;" path="m0,0l6095,0em0,0l6095,0e">
                  <v:fill on="f" focussize="0,0"/>
                  <v:stroke weight="0.47992125984252pt" color="#000000" joinstyle="round"/>
                  <v:imagedata o:title=""/>
                  <o:lock v:ext="edit" aspectratio="f"/>
                  <v:textbox inset="0mm,0mm,0mm,0mm"/>
                </v:shape>
                <v:shape id="Graphic 8" o:spid="_x0000_s1026" o:spt="100" style="position:absolute;left:6437376;top:435864;height:1270;width:6350;" filled="f" stroked="t" coordsize="6350,1" o:gfxdata="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1hJUK5AAAA2gAA&#10;AA8AAAAAAAAAAQAgAAAAIgAAAGRycy9kb3ducmV2LnhtbFBLAQIUABQAAAAIAIdO4kAzLwWeOwAA&#10;ADkAAAAQAAAAAAAAAAEAIAAAAAgBAABkcnMvc2hhcGV4bWwueG1sUEsFBgAAAAAGAAYAWwEAALID&#10;AAAAAA==&#10;" path="m0,0l6095,0e">
                  <v:fill on="f" focussize="0,0"/>
                  <v:stroke weight="0.47992125984252pt" color="#000000" joinstyle="round"/>
                  <v:imagedata o:title=""/>
                  <o:lock v:ext="edit" aspectratio="f"/>
                  <v:textbox inset="0mm,0mm,0mm,0mm"/>
                </v:shape>
                <v:shape id="Graphic 9" o:spid="_x0000_s1026" o:spt="100" style="position:absolute;left:6443471;top:435864;height:1270;width:6350;" filled="f" stroked="t" coordsize="6350,1" o:gfxdata="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866A74A&#10;AADaAAAADwAAAAAAAAABACAAAAAiAAAAZHJzL2Rvd25yZXYueG1sUEsBAhQAFAAAAAgAh07iQDMv&#10;BZ47AAAAOQAAABAAAAAAAAAAAQAgAAAADQEAAGRycy9zaGFwZXhtbC54bWxQSwUGAAAAAAYABgBb&#10;AQAAtwMAAAAA&#10;" path="m0,0l6095,0em0,0l6095,0e">
                  <v:fill on="f" focussize="0,0"/>
                  <v:stroke weight="0.47992125984252pt" color="#000000" joinstyle="round"/>
                  <v:imagedata o:title=""/>
                  <o:lock v:ext="edit" aspectratio="f"/>
                  <v:textbox inset="0mm,0mm,0mm,0mm"/>
                </v:shape>
                <v:shape id="Textbox 10" o:spid="_x0000_s1026" o:spt="202" type="#_x0000_t202" style="position:absolute;left:0;top:0;height:439420;width:6449695;" filled="f" stroked="f" coordsize="21600,21600" o:gfxdata="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rxu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211BA5F">
                        <w:pPr>
                          <w:spacing w:before="28" w:line="276" w:lineRule="auto"/>
                          <w:ind w:left="117" w:right="367" w:firstLine="0"/>
                          <w:jc w:val="left"/>
                          <w:rPr>
                            <w:sz w:val="24"/>
                          </w:rPr>
                        </w:pPr>
                        <w:r>
                          <w:rPr>
                            <w:b/>
                            <w:sz w:val="24"/>
                          </w:rPr>
                          <w:t>Yêu</w:t>
                        </w:r>
                        <w:r>
                          <w:rPr>
                            <w:b/>
                            <w:spacing w:val="-2"/>
                            <w:sz w:val="24"/>
                          </w:rPr>
                          <w:t xml:space="preserve"> </w:t>
                        </w:r>
                        <w:r>
                          <w:rPr>
                            <w:b/>
                            <w:sz w:val="24"/>
                          </w:rPr>
                          <w:t>cầu</w:t>
                        </w:r>
                        <w:r>
                          <w:rPr>
                            <w:sz w:val="24"/>
                          </w:rPr>
                          <w:t>:</w:t>
                        </w:r>
                        <w:r>
                          <w:rPr>
                            <w:spacing w:val="-2"/>
                            <w:sz w:val="24"/>
                          </w:rPr>
                          <w:t xml:space="preserve"> </w:t>
                        </w:r>
                        <w:r>
                          <w:rPr>
                            <w:sz w:val="24"/>
                          </w:rPr>
                          <w:t>Các</w:t>
                        </w:r>
                        <w:r>
                          <w:rPr>
                            <w:spacing w:val="-3"/>
                            <w:sz w:val="24"/>
                          </w:rPr>
                          <w:t xml:space="preserve"> </w:t>
                        </w:r>
                        <w:r>
                          <w:rPr>
                            <w:sz w:val="24"/>
                          </w:rPr>
                          <w:t>anh</w:t>
                        </w:r>
                        <w:r>
                          <w:rPr>
                            <w:spacing w:val="-2"/>
                            <w:sz w:val="24"/>
                          </w:rPr>
                          <w:t xml:space="preserve"> </w:t>
                        </w:r>
                        <w:r>
                          <w:rPr>
                            <w:sz w:val="24"/>
                          </w:rPr>
                          <w:t>(chị)</w:t>
                        </w:r>
                        <w:r>
                          <w:rPr>
                            <w:spacing w:val="-3"/>
                            <w:sz w:val="24"/>
                          </w:rPr>
                          <w:t xml:space="preserve"> </w:t>
                        </w:r>
                        <w:r>
                          <w:rPr>
                            <w:sz w:val="24"/>
                          </w:rPr>
                          <w:t>hãy</w:t>
                        </w:r>
                        <w:r>
                          <w:rPr>
                            <w:spacing w:val="-2"/>
                            <w:sz w:val="24"/>
                          </w:rPr>
                          <w:t xml:space="preserve"> </w:t>
                        </w:r>
                        <w:r>
                          <w:rPr>
                            <w:sz w:val="24"/>
                          </w:rPr>
                          <w:t>trình</w:t>
                        </w:r>
                        <w:r>
                          <w:rPr>
                            <w:spacing w:val="-2"/>
                            <w:sz w:val="24"/>
                          </w:rPr>
                          <w:t xml:space="preserve"> </w:t>
                        </w:r>
                        <w:r>
                          <w:rPr>
                            <w:sz w:val="24"/>
                          </w:rPr>
                          <w:t>bày</w:t>
                        </w:r>
                        <w:r>
                          <w:rPr>
                            <w:spacing w:val="-2"/>
                            <w:sz w:val="24"/>
                          </w:rPr>
                          <w:t xml:space="preserve"> </w:t>
                        </w:r>
                        <w:r>
                          <w:rPr>
                            <w:sz w:val="24"/>
                          </w:rPr>
                          <w:t>báo</w:t>
                        </w:r>
                        <w:r>
                          <w:rPr>
                            <w:spacing w:val="-2"/>
                            <w:sz w:val="24"/>
                          </w:rPr>
                          <w:t xml:space="preserve"> </w:t>
                        </w:r>
                        <w:r>
                          <w:rPr>
                            <w:sz w:val="24"/>
                          </w:rPr>
                          <w:t>cáo</w:t>
                        </w:r>
                        <w:r>
                          <w:rPr>
                            <w:spacing w:val="-2"/>
                            <w:sz w:val="24"/>
                          </w:rPr>
                          <w:t xml:space="preserve"> </w:t>
                        </w:r>
                        <w:r>
                          <w:rPr>
                            <w:sz w:val="24"/>
                          </w:rPr>
                          <w:t>trả</w:t>
                        </w:r>
                        <w:r>
                          <w:rPr>
                            <w:spacing w:val="-3"/>
                            <w:sz w:val="24"/>
                          </w:rPr>
                          <w:t xml:space="preserve"> </w:t>
                        </w:r>
                        <w:r>
                          <w:rPr>
                            <w:sz w:val="24"/>
                          </w:rPr>
                          <w:t>lời</w:t>
                        </w:r>
                        <w:r>
                          <w:rPr>
                            <w:spacing w:val="-2"/>
                            <w:sz w:val="24"/>
                          </w:rPr>
                          <w:t xml:space="preserve"> </w:t>
                        </w:r>
                        <w:r>
                          <w:rPr>
                            <w:sz w:val="24"/>
                          </w:rPr>
                          <w:t>các</w:t>
                        </w:r>
                        <w:r>
                          <w:rPr>
                            <w:spacing w:val="-3"/>
                            <w:sz w:val="24"/>
                          </w:rPr>
                          <w:t xml:space="preserve"> </w:t>
                        </w:r>
                        <w:r>
                          <w:rPr>
                            <w:sz w:val="24"/>
                          </w:rPr>
                          <w:t>câu</w:t>
                        </w:r>
                        <w:r>
                          <w:rPr>
                            <w:spacing w:val="-2"/>
                            <w:sz w:val="24"/>
                          </w:rPr>
                          <w:t xml:space="preserve"> </w:t>
                        </w:r>
                        <w:r>
                          <w:rPr>
                            <w:sz w:val="24"/>
                          </w:rPr>
                          <w:t>hỏi</w:t>
                        </w:r>
                        <w:r>
                          <w:rPr>
                            <w:spacing w:val="-2"/>
                            <w:sz w:val="24"/>
                          </w:rPr>
                          <w:t xml:space="preserve"> </w:t>
                        </w:r>
                        <w:r>
                          <w:rPr>
                            <w:sz w:val="24"/>
                          </w:rPr>
                          <w:t>bên</w:t>
                        </w:r>
                        <w:r>
                          <w:rPr>
                            <w:spacing w:val="-2"/>
                            <w:sz w:val="24"/>
                          </w:rPr>
                          <w:t xml:space="preserve"> </w:t>
                        </w:r>
                        <w:r>
                          <w:rPr>
                            <w:sz w:val="24"/>
                          </w:rPr>
                          <w:t>dưới. Báo</w:t>
                        </w:r>
                        <w:r>
                          <w:rPr>
                            <w:spacing w:val="-2"/>
                            <w:sz w:val="24"/>
                          </w:rPr>
                          <w:t xml:space="preserve"> </w:t>
                        </w:r>
                        <w:r>
                          <w:rPr>
                            <w:sz w:val="24"/>
                          </w:rPr>
                          <w:t>cáo</w:t>
                        </w:r>
                        <w:r>
                          <w:rPr>
                            <w:spacing w:val="-2"/>
                            <w:sz w:val="24"/>
                          </w:rPr>
                          <w:t xml:space="preserve"> </w:t>
                        </w:r>
                        <w:r>
                          <w:rPr>
                            <w:sz w:val="24"/>
                          </w:rPr>
                          <w:t>có</w:t>
                        </w:r>
                        <w:r>
                          <w:rPr>
                            <w:spacing w:val="-2"/>
                            <w:sz w:val="24"/>
                          </w:rPr>
                          <w:t xml:space="preserve"> </w:t>
                        </w:r>
                        <w:r>
                          <w:rPr>
                            <w:sz w:val="24"/>
                          </w:rPr>
                          <w:t>trang</w:t>
                        </w:r>
                        <w:r>
                          <w:rPr>
                            <w:spacing w:val="-2"/>
                            <w:sz w:val="24"/>
                          </w:rPr>
                          <w:t xml:space="preserve"> </w:t>
                        </w:r>
                        <w:r>
                          <w:rPr>
                            <w:sz w:val="24"/>
                          </w:rPr>
                          <w:t>bìa</w:t>
                        </w:r>
                        <w:r>
                          <w:rPr>
                            <w:spacing w:val="-3"/>
                            <w:sz w:val="24"/>
                          </w:rPr>
                          <w:t xml:space="preserve"> </w:t>
                        </w:r>
                        <w:r>
                          <w:rPr>
                            <w:sz w:val="24"/>
                          </w:rPr>
                          <w:t>trình bày ghi rõ họ tên, mã sinh viên.</w:t>
                        </w:r>
                      </w:p>
                    </w:txbxContent>
                  </v:textbox>
                </v:shape>
                <w10:wrap type="topAndBottom"/>
              </v:group>
            </w:pict>
          </mc:Fallback>
        </mc:AlternateContent>
      </w:r>
    </w:p>
    <w:p w14:paraId="36970A03">
      <w:pPr>
        <w:pStyle w:val="6"/>
        <w:spacing w:before="155"/>
        <w:ind w:left="0" w:firstLine="0"/>
        <w:rPr>
          <w:rFonts w:hint="default" w:ascii="Times New Roman" w:hAnsi="Times New Roman" w:cs="Times New Roman"/>
          <w:b/>
        </w:rPr>
      </w:pPr>
    </w:p>
    <w:p w14:paraId="3B79ADE4">
      <w:pPr>
        <w:pStyle w:val="2"/>
        <w:tabs>
          <w:tab w:val="left" w:pos="10091"/>
        </w:tabs>
        <w:ind w:left="112"/>
        <w:jc w:val="both"/>
        <w:rPr>
          <w:rFonts w:hint="default" w:ascii="Times New Roman" w:hAnsi="Times New Roman" w:cs="Times New Roman"/>
        </w:rPr>
      </w:pPr>
      <w:r>
        <w:rPr>
          <w:rFonts w:hint="default" w:ascii="Times New Roman" w:hAnsi="Times New Roman" w:cs="Times New Roman"/>
          <w:color w:val="000000"/>
          <w:spacing w:val="-32"/>
          <w:shd w:val="clear" w:color="auto" w:fill="D5E2BB"/>
        </w:rPr>
        <w:t xml:space="preserve"> </w:t>
      </w:r>
      <w:r>
        <w:rPr>
          <w:rFonts w:hint="default" w:ascii="Times New Roman" w:hAnsi="Times New Roman" w:cs="Times New Roman"/>
          <w:color w:val="000000"/>
          <w:shd w:val="clear" w:color="auto" w:fill="D5E2BB"/>
        </w:rPr>
        <w:t>TỔNG</w:t>
      </w:r>
      <w:r>
        <w:rPr>
          <w:rFonts w:hint="default" w:ascii="Times New Roman" w:hAnsi="Times New Roman" w:cs="Times New Roman"/>
          <w:color w:val="000000"/>
          <w:spacing w:val="-1"/>
          <w:shd w:val="clear" w:color="auto" w:fill="D5E2BB"/>
        </w:rPr>
        <w:t xml:space="preserve"> </w:t>
      </w:r>
      <w:r>
        <w:rPr>
          <w:rFonts w:hint="default" w:ascii="Times New Roman" w:hAnsi="Times New Roman" w:cs="Times New Roman"/>
          <w:color w:val="000000"/>
          <w:spacing w:val="-4"/>
          <w:shd w:val="clear" w:color="auto" w:fill="D5E2BB"/>
        </w:rPr>
        <w:t>QUAN</w:t>
      </w:r>
      <w:r>
        <w:rPr>
          <w:rFonts w:hint="default" w:ascii="Times New Roman" w:hAnsi="Times New Roman" w:cs="Times New Roman"/>
          <w:color w:val="000000"/>
          <w:shd w:val="clear" w:color="auto" w:fill="D5E2BB"/>
        </w:rPr>
        <w:tab/>
      </w:r>
    </w:p>
    <w:p w14:paraId="433FD203">
      <w:pPr>
        <w:pStyle w:val="15"/>
        <w:numPr>
          <w:ilvl w:val="0"/>
          <w:numId w:val="1"/>
        </w:numPr>
        <w:tabs>
          <w:tab w:val="left" w:pos="380"/>
        </w:tabs>
        <w:spacing w:before="36" w:after="0" w:line="240" w:lineRule="auto"/>
        <w:ind w:left="380" w:right="0" w:hanging="240"/>
        <w:jc w:val="both"/>
        <w:rPr>
          <w:rFonts w:hint="default" w:ascii="Times New Roman" w:hAnsi="Times New Roman" w:cs="Times New Roman"/>
          <w:b/>
          <w:sz w:val="24"/>
        </w:rPr>
      </w:pPr>
      <w:r>
        <w:rPr>
          <w:rFonts w:hint="default" w:ascii="Times New Roman" w:hAnsi="Times New Roman" w:cs="Times New Roman"/>
          <w:b/>
          <w:sz w:val="24"/>
        </w:rPr>
        <w:t>Tổng</w:t>
      </w:r>
      <w:r>
        <w:rPr>
          <w:rFonts w:hint="default" w:ascii="Times New Roman" w:hAnsi="Times New Roman" w:cs="Times New Roman"/>
          <w:b/>
          <w:spacing w:val="-3"/>
          <w:sz w:val="24"/>
        </w:rPr>
        <w:t xml:space="preserve"> </w:t>
      </w:r>
      <w:r>
        <w:rPr>
          <w:rFonts w:hint="default" w:ascii="Times New Roman" w:hAnsi="Times New Roman" w:cs="Times New Roman"/>
          <w:b/>
          <w:sz w:val="24"/>
        </w:rPr>
        <w:t>quan</w:t>
      </w:r>
      <w:r>
        <w:rPr>
          <w:rFonts w:hint="default" w:ascii="Times New Roman" w:hAnsi="Times New Roman" w:cs="Times New Roman"/>
          <w:b/>
          <w:spacing w:val="-1"/>
          <w:sz w:val="24"/>
        </w:rPr>
        <w:t xml:space="preserve"> </w:t>
      </w:r>
      <w:r>
        <w:rPr>
          <w:rFonts w:hint="default" w:ascii="Times New Roman" w:hAnsi="Times New Roman" w:cs="Times New Roman"/>
          <w:b/>
          <w:sz w:val="24"/>
        </w:rPr>
        <w:t>về</w:t>
      </w:r>
      <w:r>
        <w:rPr>
          <w:rFonts w:hint="default" w:ascii="Times New Roman" w:hAnsi="Times New Roman" w:cs="Times New Roman"/>
          <w:b/>
          <w:spacing w:val="-2"/>
          <w:sz w:val="24"/>
        </w:rPr>
        <w:t xml:space="preserve"> </w:t>
      </w:r>
      <w:r>
        <w:rPr>
          <w:rFonts w:hint="default" w:ascii="Times New Roman" w:hAnsi="Times New Roman" w:cs="Times New Roman"/>
          <w:b/>
          <w:sz w:val="24"/>
        </w:rPr>
        <w:t>kiến</w:t>
      </w:r>
      <w:r>
        <w:rPr>
          <w:rFonts w:hint="default" w:ascii="Times New Roman" w:hAnsi="Times New Roman" w:cs="Times New Roman"/>
          <w:b/>
          <w:spacing w:val="-1"/>
          <w:sz w:val="24"/>
        </w:rPr>
        <w:t xml:space="preserve"> </w:t>
      </w:r>
      <w:r>
        <w:rPr>
          <w:rFonts w:hint="default" w:ascii="Times New Roman" w:hAnsi="Times New Roman" w:cs="Times New Roman"/>
          <w:b/>
          <w:sz w:val="24"/>
        </w:rPr>
        <w:t>trúc</w:t>
      </w:r>
      <w:r>
        <w:rPr>
          <w:rFonts w:hint="default" w:ascii="Times New Roman" w:hAnsi="Times New Roman" w:cs="Times New Roman"/>
          <w:b/>
          <w:spacing w:val="-2"/>
          <w:sz w:val="24"/>
        </w:rPr>
        <w:t xml:space="preserve"> </w:t>
      </w:r>
      <w:r>
        <w:rPr>
          <w:rFonts w:hint="default" w:ascii="Times New Roman" w:hAnsi="Times New Roman" w:cs="Times New Roman"/>
          <w:b/>
          <w:sz w:val="24"/>
        </w:rPr>
        <w:t>phần</w:t>
      </w:r>
      <w:r>
        <w:rPr>
          <w:rFonts w:hint="default" w:ascii="Times New Roman" w:hAnsi="Times New Roman" w:cs="Times New Roman"/>
          <w:b/>
          <w:spacing w:val="-2"/>
          <w:sz w:val="24"/>
        </w:rPr>
        <w:t xml:space="preserve"> </w:t>
      </w:r>
      <w:r>
        <w:rPr>
          <w:rFonts w:hint="default" w:ascii="Times New Roman" w:hAnsi="Times New Roman" w:cs="Times New Roman"/>
          <w:b/>
          <w:spacing w:val="-5"/>
          <w:sz w:val="24"/>
        </w:rPr>
        <w:t>mềm</w:t>
      </w:r>
    </w:p>
    <w:p w14:paraId="1680C317">
      <w:pPr>
        <w:pStyle w:val="6"/>
        <w:spacing w:line="271" w:lineRule="auto"/>
        <w:ind w:left="140" w:right="139" w:firstLine="0"/>
        <w:jc w:val="both"/>
        <w:rPr>
          <w:rFonts w:hint="default" w:ascii="Times New Roman" w:hAnsi="Times New Roman" w:cs="Times New Roman"/>
        </w:rPr>
      </w:pPr>
      <w:r>
        <w:rPr>
          <w:rFonts w:hint="default" w:ascii="Times New Roman" w:hAnsi="Times New Roman" w:cs="Times New Roman"/>
        </w:rPr>
        <w:t>Kiến trúc hệ thống đóng vai trò quan trọng như nền móng của một tòa nhà trong lĩnh vực phát triển phần mềm. Kiến trúc không chỉ quyết định cách các thành phần phần mềm tương tác mà còn ảnh hưởng trực tiếp đến khả năng mở rộng, bảo trì và hiệu suất của hệ thống.</w:t>
      </w:r>
    </w:p>
    <w:p w14:paraId="79E6742D">
      <w:pPr>
        <w:pStyle w:val="6"/>
        <w:spacing w:before="0" w:line="271" w:lineRule="auto"/>
        <w:ind w:left="140" w:right="138" w:firstLine="0"/>
        <w:jc w:val="both"/>
        <w:rPr>
          <w:rFonts w:hint="default" w:ascii="Times New Roman" w:hAnsi="Times New Roman" w:cs="Times New Roman"/>
        </w:rPr>
      </w:pPr>
      <w:r>
        <w:rPr>
          <w:rFonts w:hint="default" w:ascii="Times New Roman" w:hAnsi="Times New Roman" w:cs="Times New Roman"/>
        </w:rPr>
        <w:t>Chúng ta sẽ khám phá ba loại kiến trúc phổ biến: Monolithic, Modular Monolithic, và Microservices. Mỗi loại kiến trúc mang lại những lợi ích và thách thức riêng, phù hợp với những bài toán và quy mô khác nhau. Ngoài ra, các nguyên tắc thiết kế như KISS, YAGNI, và Separation of Concerns sẽ được trình bày để giúp bạn xây dựng một hệ thống không chỉ hiệu quả mà còn dễ dàng thích nghi với sự</w:t>
      </w:r>
      <w:r>
        <w:rPr>
          <w:rFonts w:hint="default" w:ascii="Times New Roman" w:hAnsi="Times New Roman" w:cs="Times New Roman"/>
          <w:spacing w:val="40"/>
        </w:rPr>
        <w:t xml:space="preserve"> </w:t>
      </w:r>
      <w:r>
        <w:rPr>
          <w:rFonts w:hint="default" w:ascii="Times New Roman" w:hAnsi="Times New Roman" w:cs="Times New Roman"/>
        </w:rPr>
        <w:t>thay đổi.</w:t>
      </w:r>
    </w:p>
    <w:p w14:paraId="09E577F6">
      <w:pPr>
        <w:pStyle w:val="2"/>
        <w:numPr>
          <w:ilvl w:val="1"/>
          <w:numId w:val="1"/>
        </w:numPr>
        <w:tabs>
          <w:tab w:val="left" w:pos="859"/>
        </w:tabs>
        <w:spacing w:before="0" w:after="0" w:line="274" w:lineRule="exact"/>
        <w:ind w:left="859" w:right="0" w:hanging="359"/>
        <w:jc w:val="both"/>
        <w:rPr>
          <w:rFonts w:hint="default" w:ascii="Times New Roman" w:hAnsi="Times New Roman" w:cs="Times New Roman"/>
          <w:b w:val="0"/>
        </w:rPr>
      </w:pPr>
      <w:r>
        <w:rPr>
          <w:rFonts w:hint="default" w:ascii="Times New Roman" w:hAnsi="Times New Roman" w:cs="Times New Roman"/>
        </w:rPr>
        <w:t>Các</w:t>
      </w:r>
      <w:r>
        <w:rPr>
          <w:rFonts w:hint="default" w:ascii="Times New Roman" w:hAnsi="Times New Roman" w:cs="Times New Roman"/>
          <w:spacing w:val="-2"/>
        </w:rPr>
        <w:t xml:space="preserve"> </w:t>
      </w:r>
      <w:r>
        <w:rPr>
          <w:rFonts w:hint="default" w:ascii="Times New Roman" w:hAnsi="Times New Roman" w:cs="Times New Roman"/>
        </w:rPr>
        <w:t>kiểu</w:t>
      </w:r>
      <w:r>
        <w:rPr>
          <w:rFonts w:hint="default" w:ascii="Times New Roman" w:hAnsi="Times New Roman" w:cs="Times New Roman"/>
          <w:spacing w:val="-1"/>
        </w:rPr>
        <w:t xml:space="preserve"> </w:t>
      </w:r>
      <w:r>
        <w:rPr>
          <w:rFonts w:hint="default" w:ascii="Times New Roman" w:hAnsi="Times New Roman" w:cs="Times New Roman"/>
        </w:rPr>
        <w:t>kiến</w:t>
      </w:r>
      <w:r>
        <w:rPr>
          <w:rFonts w:hint="default" w:ascii="Times New Roman" w:hAnsi="Times New Roman" w:cs="Times New Roman"/>
          <w:spacing w:val="-1"/>
        </w:rPr>
        <w:t xml:space="preserve"> </w:t>
      </w:r>
      <w:r>
        <w:rPr>
          <w:rFonts w:hint="default" w:ascii="Times New Roman" w:hAnsi="Times New Roman" w:cs="Times New Roman"/>
        </w:rPr>
        <w:t>trúc</w:t>
      </w:r>
      <w:r>
        <w:rPr>
          <w:rFonts w:hint="default" w:ascii="Times New Roman" w:hAnsi="Times New Roman" w:cs="Times New Roman"/>
          <w:spacing w:val="-1"/>
        </w:rPr>
        <w:t xml:space="preserve"> </w:t>
      </w:r>
      <w:r>
        <w:rPr>
          <w:rFonts w:hint="default" w:ascii="Times New Roman" w:hAnsi="Times New Roman" w:cs="Times New Roman"/>
          <w:spacing w:val="-2"/>
        </w:rPr>
        <w:t>chính</w:t>
      </w:r>
      <w:r>
        <w:rPr>
          <w:rFonts w:hint="default" w:ascii="Times New Roman" w:hAnsi="Times New Roman" w:cs="Times New Roman"/>
          <w:b w:val="0"/>
          <w:spacing w:val="-2"/>
        </w:rPr>
        <w:t>:</w:t>
      </w:r>
    </w:p>
    <w:p w14:paraId="439347A1">
      <w:pPr>
        <w:pStyle w:val="15"/>
        <w:numPr>
          <w:ilvl w:val="2"/>
          <w:numId w:val="1"/>
        </w:numPr>
        <w:tabs>
          <w:tab w:val="left" w:pos="1580"/>
        </w:tabs>
        <w:spacing w:before="36" w:after="0" w:line="264" w:lineRule="auto"/>
        <w:ind w:left="1580" w:right="139" w:hanging="360"/>
        <w:jc w:val="left"/>
        <w:rPr>
          <w:rFonts w:hint="default" w:ascii="Times New Roman" w:hAnsi="Times New Roman" w:cs="Times New Roman"/>
          <w:sz w:val="24"/>
        </w:rPr>
      </w:pPr>
      <w:r>
        <w:rPr>
          <w:rFonts w:hint="default" w:ascii="Times New Roman" w:hAnsi="Times New Roman" w:cs="Times New Roman"/>
          <w:b/>
          <w:sz w:val="24"/>
        </w:rPr>
        <w:t>Monolithic Architecture</w:t>
      </w:r>
      <w:r>
        <w:rPr>
          <w:rFonts w:hint="default" w:ascii="Times New Roman" w:hAnsi="Times New Roman" w:cs="Times New Roman"/>
          <w:sz w:val="24"/>
        </w:rPr>
        <w:t>: Tất cả các chức năng của ứng dụng nằm trong một khối duy nhất, dễ triển khai nhưng khó mở rộng.</w:t>
      </w:r>
    </w:p>
    <w:p w14:paraId="009F60E7">
      <w:pPr>
        <w:pStyle w:val="15"/>
        <w:numPr>
          <w:ilvl w:val="2"/>
          <w:numId w:val="1"/>
        </w:numPr>
        <w:tabs>
          <w:tab w:val="left" w:pos="1580"/>
        </w:tabs>
        <w:spacing w:before="7" w:after="0" w:line="264" w:lineRule="auto"/>
        <w:ind w:left="1580" w:right="140" w:hanging="360"/>
        <w:jc w:val="left"/>
        <w:rPr>
          <w:rFonts w:hint="default" w:ascii="Times New Roman" w:hAnsi="Times New Roman" w:cs="Times New Roman"/>
          <w:sz w:val="24"/>
        </w:rPr>
      </w:pPr>
      <w:r>
        <w:rPr>
          <w:rFonts w:hint="default" w:ascii="Times New Roman" w:hAnsi="Times New Roman" w:cs="Times New Roman"/>
          <w:b/>
          <w:sz w:val="24"/>
        </w:rPr>
        <w:t>Modular</w:t>
      </w:r>
      <w:r>
        <w:rPr>
          <w:rFonts w:hint="default" w:ascii="Times New Roman" w:hAnsi="Times New Roman" w:cs="Times New Roman"/>
          <w:b/>
          <w:spacing w:val="-2"/>
          <w:sz w:val="24"/>
        </w:rPr>
        <w:t xml:space="preserve"> </w:t>
      </w:r>
      <w:r>
        <w:rPr>
          <w:rFonts w:hint="default" w:ascii="Times New Roman" w:hAnsi="Times New Roman" w:cs="Times New Roman"/>
          <w:b/>
          <w:sz w:val="24"/>
        </w:rPr>
        <w:t>Monolithic</w:t>
      </w:r>
      <w:r>
        <w:rPr>
          <w:rFonts w:hint="default" w:ascii="Times New Roman" w:hAnsi="Times New Roman" w:cs="Times New Roman"/>
          <w:b/>
          <w:spacing w:val="-2"/>
          <w:sz w:val="24"/>
        </w:rPr>
        <w:t xml:space="preserve"> </w:t>
      </w:r>
      <w:r>
        <w:rPr>
          <w:rFonts w:hint="default" w:ascii="Times New Roman" w:hAnsi="Times New Roman" w:cs="Times New Roman"/>
          <w:b/>
          <w:sz w:val="24"/>
        </w:rPr>
        <w:t>Architecture</w:t>
      </w:r>
      <w:r>
        <w:rPr>
          <w:rFonts w:hint="default" w:ascii="Times New Roman" w:hAnsi="Times New Roman" w:cs="Times New Roman"/>
          <w:sz w:val="24"/>
        </w:rPr>
        <w:t>:</w:t>
      </w:r>
      <w:r>
        <w:rPr>
          <w:rFonts w:hint="default" w:ascii="Times New Roman" w:hAnsi="Times New Roman" w:cs="Times New Roman"/>
          <w:spacing w:val="-1"/>
          <w:sz w:val="24"/>
        </w:rPr>
        <w:t xml:space="preserve"> </w:t>
      </w:r>
      <w:r>
        <w:rPr>
          <w:rFonts w:hint="default" w:ascii="Times New Roman" w:hAnsi="Times New Roman" w:cs="Times New Roman"/>
          <w:sz w:val="24"/>
        </w:rPr>
        <w:t>Phân</w:t>
      </w:r>
      <w:r>
        <w:rPr>
          <w:rFonts w:hint="default" w:ascii="Times New Roman" w:hAnsi="Times New Roman" w:cs="Times New Roman"/>
          <w:spacing w:val="-1"/>
          <w:sz w:val="24"/>
        </w:rPr>
        <w:t xml:space="preserve"> </w:t>
      </w:r>
      <w:r>
        <w:rPr>
          <w:rFonts w:hint="default" w:ascii="Times New Roman" w:hAnsi="Times New Roman" w:cs="Times New Roman"/>
          <w:sz w:val="24"/>
        </w:rPr>
        <w:t>tách</w:t>
      </w:r>
      <w:r>
        <w:rPr>
          <w:rFonts w:hint="default" w:ascii="Times New Roman" w:hAnsi="Times New Roman" w:cs="Times New Roman"/>
          <w:spacing w:val="-1"/>
          <w:sz w:val="24"/>
        </w:rPr>
        <w:t xml:space="preserve"> </w:t>
      </w:r>
      <w:r>
        <w:rPr>
          <w:rFonts w:hint="default" w:ascii="Times New Roman" w:hAnsi="Times New Roman" w:cs="Times New Roman"/>
          <w:sz w:val="24"/>
        </w:rPr>
        <w:t>thành</w:t>
      </w:r>
      <w:r>
        <w:rPr>
          <w:rFonts w:hint="default" w:ascii="Times New Roman" w:hAnsi="Times New Roman" w:cs="Times New Roman"/>
          <w:spacing w:val="-1"/>
          <w:sz w:val="24"/>
        </w:rPr>
        <w:t xml:space="preserve"> </w:t>
      </w:r>
      <w:r>
        <w:rPr>
          <w:rFonts w:hint="default" w:ascii="Times New Roman" w:hAnsi="Times New Roman" w:cs="Times New Roman"/>
          <w:sz w:val="24"/>
        </w:rPr>
        <w:t>các</w:t>
      </w:r>
      <w:r>
        <w:rPr>
          <w:rFonts w:hint="default" w:ascii="Times New Roman" w:hAnsi="Times New Roman" w:cs="Times New Roman"/>
          <w:spacing w:val="-2"/>
          <w:sz w:val="24"/>
        </w:rPr>
        <w:t xml:space="preserve"> </w:t>
      </w:r>
      <w:r>
        <w:rPr>
          <w:rFonts w:hint="default" w:ascii="Times New Roman" w:hAnsi="Times New Roman" w:cs="Times New Roman"/>
          <w:sz w:val="24"/>
        </w:rPr>
        <w:t>mô-đun</w:t>
      </w:r>
      <w:r>
        <w:rPr>
          <w:rFonts w:hint="default" w:ascii="Times New Roman" w:hAnsi="Times New Roman" w:cs="Times New Roman"/>
          <w:spacing w:val="-1"/>
          <w:sz w:val="24"/>
        </w:rPr>
        <w:t xml:space="preserve"> </w:t>
      </w:r>
      <w:r>
        <w:rPr>
          <w:rFonts w:hint="default" w:ascii="Times New Roman" w:hAnsi="Times New Roman" w:cs="Times New Roman"/>
          <w:sz w:val="24"/>
        </w:rPr>
        <w:t>độc</w:t>
      </w:r>
      <w:r>
        <w:rPr>
          <w:rFonts w:hint="default" w:ascii="Times New Roman" w:hAnsi="Times New Roman" w:cs="Times New Roman"/>
          <w:spacing w:val="-2"/>
          <w:sz w:val="24"/>
        </w:rPr>
        <w:t xml:space="preserve"> </w:t>
      </w:r>
      <w:r>
        <w:rPr>
          <w:rFonts w:hint="default" w:ascii="Times New Roman" w:hAnsi="Times New Roman" w:cs="Times New Roman"/>
          <w:sz w:val="24"/>
        </w:rPr>
        <w:t>lập</w:t>
      </w:r>
      <w:r>
        <w:rPr>
          <w:rFonts w:hint="default" w:ascii="Times New Roman" w:hAnsi="Times New Roman" w:cs="Times New Roman"/>
          <w:spacing w:val="-1"/>
          <w:sz w:val="24"/>
        </w:rPr>
        <w:t xml:space="preserve"> </w:t>
      </w:r>
      <w:r>
        <w:rPr>
          <w:rFonts w:hint="default" w:ascii="Times New Roman" w:hAnsi="Times New Roman" w:cs="Times New Roman"/>
          <w:sz w:val="24"/>
        </w:rPr>
        <w:t>bên</w:t>
      </w:r>
      <w:r>
        <w:rPr>
          <w:rFonts w:hint="default" w:ascii="Times New Roman" w:hAnsi="Times New Roman" w:cs="Times New Roman"/>
          <w:spacing w:val="-1"/>
          <w:sz w:val="24"/>
        </w:rPr>
        <w:t xml:space="preserve"> </w:t>
      </w:r>
      <w:r>
        <w:rPr>
          <w:rFonts w:hint="default" w:ascii="Times New Roman" w:hAnsi="Times New Roman" w:cs="Times New Roman"/>
          <w:sz w:val="24"/>
        </w:rPr>
        <w:t>trong</w:t>
      </w:r>
      <w:r>
        <w:rPr>
          <w:rFonts w:hint="default" w:ascii="Times New Roman" w:hAnsi="Times New Roman" w:cs="Times New Roman"/>
          <w:spacing w:val="-1"/>
          <w:sz w:val="24"/>
        </w:rPr>
        <w:t xml:space="preserve"> </w:t>
      </w:r>
      <w:r>
        <w:rPr>
          <w:rFonts w:hint="default" w:ascii="Times New Roman" w:hAnsi="Times New Roman" w:cs="Times New Roman"/>
          <w:sz w:val="24"/>
        </w:rPr>
        <w:t>một khối ứng dụng, giúp tăng tính tổ chức và bảo trì.</w:t>
      </w:r>
    </w:p>
    <w:p w14:paraId="6DBFE0F6">
      <w:pPr>
        <w:pStyle w:val="15"/>
        <w:numPr>
          <w:ilvl w:val="2"/>
          <w:numId w:val="1"/>
        </w:numPr>
        <w:tabs>
          <w:tab w:val="left" w:pos="1580"/>
        </w:tabs>
        <w:spacing w:before="8" w:after="0" w:line="264" w:lineRule="auto"/>
        <w:ind w:left="1580" w:right="142" w:hanging="360"/>
        <w:jc w:val="left"/>
        <w:rPr>
          <w:rFonts w:hint="default" w:ascii="Times New Roman" w:hAnsi="Times New Roman" w:cs="Times New Roman"/>
          <w:sz w:val="24"/>
        </w:rPr>
      </w:pPr>
      <w:r>
        <w:rPr>
          <w:rFonts w:hint="default" w:ascii="Times New Roman" w:hAnsi="Times New Roman" w:cs="Times New Roman"/>
          <w:b/>
          <w:sz w:val="24"/>
        </w:rPr>
        <w:t>Microservices</w:t>
      </w:r>
      <w:r>
        <w:rPr>
          <w:rFonts w:hint="default" w:ascii="Times New Roman" w:hAnsi="Times New Roman" w:cs="Times New Roman"/>
          <w:b/>
          <w:spacing w:val="31"/>
          <w:sz w:val="24"/>
        </w:rPr>
        <w:t xml:space="preserve"> </w:t>
      </w:r>
      <w:r>
        <w:rPr>
          <w:rFonts w:hint="default" w:ascii="Times New Roman" w:hAnsi="Times New Roman" w:cs="Times New Roman"/>
          <w:b/>
          <w:sz w:val="24"/>
        </w:rPr>
        <w:t>Architecture</w:t>
      </w:r>
      <w:r>
        <w:rPr>
          <w:rFonts w:hint="default" w:ascii="Times New Roman" w:hAnsi="Times New Roman" w:cs="Times New Roman"/>
          <w:sz w:val="24"/>
        </w:rPr>
        <w:t>:</w:t>
      </w:r>
      <w:r>
        <w:rPr>
          <w:rFonts w:hint="default" w:ascii="Times New Roman" w:hAnsi="Times New Roman" w:cs="Times New Roman"/>
          <w:spacing w:val="31"/>
          <w:sz w:val="24"/>
        </w:rPr>
        <w:t xml:space="preserve"> </w:t>
      </w:r>
      <w:r>
        <w:rPr>
          <w:rFonts w:hint="default" w:ascii="Times New Roman" w:hAnsi="Times New Roman" w:cs="Times New Roman"/>
          <w:sz w:val="24"/>
        </w:rPr>
        <w:t>Chia</w:t>
      </w:r>
      <w:r>
        <w:rPr>
          <w:rFonts w:hint="default" w:ascii="Times New Roman" w:hAnsi="Times New Roman" w:cs="Times New Roman"/>
          <w:spacing w:val="30"/>
          <w:sz w:val="24"/>
        </w:rPr>
        <w:t xml:space="preserve"> </w:t>
      </w:r>
      <w:r>
        <w:rPr>
          <w:rFonts w:hint="default" w:ascii="Times New Roman" w:hAnsi="Times New Roman" w:cs="Times New Roman"/>
          <w:sz w:val="24"/>
        </w:rPr>
        <w:t>ứng</w:t>
      </w:r>
      <w:r>
        <w:rPr>
          <w:rFonts w:hint="default" w:ascii="Times New Roman" w:hAnsi="Times New Roman" w:cs="Times New Roman"/>
          <w:spacing w:val="31"/>
          <w:sz w:val="24"/>
        </w:rPr>
        <w:t xml:space="preserve"> </w:t>
      </w:r>
      <w:r>
        <w:rPr>
          <w:rFonts w:hint="default" w:ascii="Times New Roman" w:hAnsi="Times New Roman" w:cs="Times New Roman"/>
          <w:sz w:val="24"/>
        </w:rPr>
        <w:t>dụng</w:t>
      </w:r>
      <w:r>
        <w:rPr>
          <w:rFonts w:hint="default" w:ascii="Times New Roman" w:hAnsi="Times New Roman" w:cs="Times New Roman"/>
          <w:spacing w:val="31"/>
          <w:sz w:val="24"/>
        </w:rPr>
        <w:t xml:space="preserve"> </w:t>
      </w:r>
      <w:r>
        <w:rPr>
          <w:rFonts w:hint="default" w:ascii="Times New Roman" w:hAnsi="Times New Roman" w:cs="Times New Roman"/>
          <w:sz w:val="24"/>
        </w:rPr>
        <w:t>thành</w:t>
      </w:r>
      <w:r>
        <w:rPr>
          <w:rFonts w:hint="default" w:ascii="Times New Roman" w:hAnsi="Times New Roman" w:cs="Times New Roman"/>
          <w:spacing w:val="31"/>
          <w:sz w:val="24"/>
        </w:rPr>
        <w:t xml:space="preserve"> </w:t>
      </w:r>
      <w:r>
        <w:rPr>
          <w:rFonts w:hint="default" w:ascii="Times New Roman" w:hAnsi="Times New Roman" w:cs="Times New Roman"/>
          <w:sz w:val="24"/>
        </w:rPr>
        <w:t>các</w:t>
      </w:r>
      <w:r>
        <w:rPr>
          <w:rFonts w:hint="default" w:ascii="Times New Roman" w:hAnsi="Times New Roman" w:cs="Times New Roman"/>
          <w:spacing w:val="30"/>
          <w:sz w:val="24"/>
        </w:rPr>
        <w:t xml:space="preserve"> </w:t>
      </w:r>
      <w:r>
        <w:rPr>
          <w:rFonts w:hint="default" w:ascii="Times New Roman" w:hAnsi="Times New Roman" w:cs="Times New Roman"/>
          <w:sz w:val="24"/>
        </w:rPr>
        <w:t>dịch</w:t>
      </w:r>
      <w:r>
        <w:rPr>
          <w:rFonts w:hint="default" w:ascii="Times New Roman" w:hAnsi="Times New Roman" w:cs="Times New Roman"/>
          <w:spacing w:val="31"/>
          <w:sz w:val="24"/>
        </w:rPr>
        <w:t xml:space="preserve"> </w:t>
      </w:r>
      <w:r>
        <w:rPr>
          <w:rFonts w:hint="default" w:ascii="Times New Roman" w:hAnsi="Times New Roman" w:cs="Times New Roman"/>
          <w:sz w:val="24"/>
        </w:rPr>
        <w:t>vụ</w:t>
      </w:r>
      <w:r>
        <w:rPr>
          <w:rFonts w:hint="default" w:ascii="Times New Roman" w:hAnsi="Times New Roman" w:cs="Times New Roman"/>
          <w:spacing w:val="31"/>
          <w:sz w:val="24"/>
        </w:rPr>
        <w:t xml:space="preserve"> </w:t>
      </w:r>
      <w:r>
        <w:rPr>
          <w:rFonts w:hint="default" w:ascii="Times New Roman" w:hAnsi="Times New Roman" w:cs="Times New Roman"/>
          <w:sz w:val="24"/>
        </w:rPr>
        <w:t>nhỏ,</w:t>
      </w:r>
      <w:r>
        <w:rPr>
          <w:rFonts w:hint="default" w:ascii="Times New Roman" w:hAnsi="Times New Roman" w:cs="Times New Roman"/>
          <w:spacing w:val="31"/>
          <w:sz w:val="24"/>
        </w:rPr>
        <w:t xml:space="preserve"> </w:t>
      </w:r>
      <w:r>
        <w:rPr>
          <w:rFonts w:hint="default" w:ascii="Times New Roman" w:hAnsi="Times New Roman" w:cs="Times New Roman"/>
          <w:sz w:val="24"/>
        </w:rPr>
        <w:t>độc</w:t>
      </w:r>
      <w:r>
        <w:rPr>
          <w:rFonts w:hint="default" w:ascii="Times New Roman" w:hAnsi="Times New Roman" w:cs="Times New Roman"/>
          <w:spacing w:val="30"/>
          <w:sz w:val="24"/>
        </w:rPr>
        <w:t xml:space="preserve"> </w:t>
      </w:r>
      <w:r>
        <w:rPr>
          <w:rFonts w:hint="default" w:ascii="Times New Roman" w:hAnsi="Times New Roman" w:cs="Times New Roman"/>
          <w:sz w:val="24"/>
        </w:rPr>
        <w:t>lập,</w:t>
      </w:r>
      <w:r>
        <w:rPr>
          <w:rFonts w:hint="default" w:ascii="Times New Roman" w:hAnsi="Times New Roman" w:cs="Times New Roman"/>
          <w:spacing w:val="31"/>
          <w:sz w:val="24"/>
        </w:rPr>
        <w:t xml:space="preserve"> </w:t>
      </w:r>
      <w:r>
        <w:rPr>
          <w:rFonts w:hint="default" w:ascii="Times New Roman" w:hAnsi="Times New Roman" w:cs="Times New Roman"/>
          <w:sz w:val="24"/>
        </w:rPr>
        <w:t>dễ</w:t>
      </w:r>
      <w:r>
        <w:rPr>
          <w:rFonts w:hint="default" w:ascii="Times New Roman" w:hAnsi="Times New Roman" w:cs="Times New Roman"/>
          <w:spacing w:val="30"/>
          <w:sz w:val="24"/>
        </w:rPr>
        <w:t xml:space="preserve"> </w:t>
      </w:r>
      <w:r>
        <w:rPr>
          <w:rFonts w:hint="default" w:ascii="Times New Roman" w:hAnsi="Times New Roman" w:cs="Times New Roman"/>
          <w:sz w:val="24"/>
        </w:rPr>
        <w:t>mở rộng và duy trì nhưng phức tạp hơn khi triển khai.</w:t>
      </w:r>
    </w:p>
    <w:p w14:paraId="2C86C491">
      <w:pPr>
        <w:pStyle w:val="2"/>
        <w:numPr>
          <w:ilvl w:val="1"/>
          <w:numId w:val="1"/>
        </w:numPr>
        <w:tabs>
          <w:tab w:val="left" w:pos="860"/>
        </w:tabs>
        <w:spacing w:before="9" w:after="0" w:line="240" w:lineRule="auto"/>
        <w:ind w:left="860" w:right="0" w:hanging="360"/>
        <w:jc w:val="left"/>
        <w:rPr>
          <w:rFonts w:hint="default" w:ascii="Times New Roman" w:hAnsi="Times New Roman" w:cs="Times New Roman"/>
          <w:b w:val="0"/>
        </w:rPr>
      </w:pPr>
      <w:r>
        <w:rPr>
          <w:rFonts w:hint="default" w:ascii="Times New Roman" w:hAnsi="Times New Roman" w:cs="Times New Roman"/>
        </w:rPr>
        <w:t>Nguyên</w:t>
      </w:r>
      <w:r>
        <w:rPr>
          <w:rFonts w:hint="default" w:ascii="Times New Roman" w:hAnsi="Times New Roman" w:cs="Times New Roman"/>
          <w:spacing w:val="-3"/>
        </w:rPr>
        <w:t xml:space="preserve"> </w:t>
      </w:r>
      <w:r>
        <w:rPr>
          <w:rFonts w:hint="default" w:ascii="Times New Roman" w:hAnsi="Times New Roman" w:cs="Times New Roman"/>
        </w:rPr>
        <w:t>tắc</w:t>
      </w:r>
      <w:r>
        <w:rPr>
          <w:rFonts w:hint="default" w:ascii="Times New Roman" w:hAnsi="Times New Roman" w:cs="Times New Roman"/>
          <w:spacing w:val="-3"/>
        </w:rPr>
        <w:t xml:space="preserve"> </w:t>
      </w:r>
      <w:r>
        <w:rPr>
          <w:rFonts w:hint="default" w:ascii="Times New Roman" w:hAnsi="Times New Roman" w:cs="Times New Roman"/>
        </w:rPr>
        <w:t>thiết</w:t>
      </w:r>
      <w:r>
        <w:rPr>
          <w:rFonts w:hint="default" w:ascii="Times New Roman" w:hAnsi="Times New Roman" w:cs="Times New Roman"/>
          <w:spacing w:val="-2"/>
        </w:rPr>
        <w:t xml:space="preserve"> </w:t>
      </w:r>
      <w:r>
        <w:rPr>
          <w:rFonts w:hint="default" w:ascii="Times New Roman" w:hAnsi="Times New Roman" w:cs="Times New Roman"/>
          <w:spacing w:val="-5"/>
        </w:rPr>
        <w:t>kế</w:t>
      </w:r>
      <w:r>
        <w:rPr>
          <w:rFonts w:hint="default" w:ascii="Times New Roman" w:hAnsi="Times New Roman" w:cs="Times New Roman"/>
          <w:b w:val="0"/>
          <w:spacing w:val="-5"/>
        </w:rPr>
        <w:t>:</w:t>
      </w:r>
    </w:p>
    <w:p w14:paraId="7F85F0DF">
      <w:pPr>
        <w:pStyle w:val="15"/>
        <w:numPr>
          <w:ilvl w:val="2"/>
          <w:numId w:val="1"/>
        </w:numPr>
        <w:tabs>
          <w:tab w:val="left" w:pos="1579"/>
        </w:tabs>
        <w:spacing w:before="36"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KISS</w:t>
      </w:r>
      <w:r>
        <w:rPr>
          <w:rFonts w:hint="default" w:ascii="Times New Roman" w:hAnsi="Times New Roman" w:cs="Times New Roman"/>
          <w:b/>
          <w:spacing w:val="-1"/>
          <w:sz w:val="24"/>
        </w:rPr>
        <w:t xml:space="preserve"> </w:t>
      </w:r>
      <w:r>
        <w:rPr>
          <w:rFonts w:hint="default" w:ascii="Times New Roman" w:hAnsi="Times New Roman" w:cs="Times New Roman"/>
          <w:b/>
          <w:sz w:val="24"/>
        </w:rPr>
        <w:t>(Keep</w:t>
      </w:r>
      <w:r>
        <w:rPr>
          <w:rFonts w:hint="default" w:ascii="Times New Roman" w:hAnsi="Times New Roman" w:cs="Times New Roman"/>
          <w:b/>
          <w:spacing w:val="-2"/>
          <w:sz w:val="24"/>
        </w:rPr>
        <w:t xml:space="preserve"> </w:t>
      </w:r>
      <w:r>
        <w:rPr>
          <w:rFonts w:hint="default" w:ascii="Times New Roman" w:hAnsi="Times New Roman" w:cs="Times New Roman"/>
          <w:b/>
          <w:sz w:val="24"/>
        </w:rPr>
        <w:t>It</w:t>
      </w:r>
      <w:r>
        <w:rPr>
          <w:rFonts w:hint="default" w:ascii="Times New Roman" w:hAnsi="Times New Roman" w:cs="Times New Roman"/>
          <w:b/>
          <w:spacing w:val="-1"/>
          <w:sz w:val="24"/>
        </w:rPr>
        <w:t xml:space="preserve"> </w:t>
      </w:r>
      <w:r>
        <w:rPr>
          <w:rFonts w:hint="default" w:ascii="Times New Roman" w:hAnsi="Times New Roman" w:cs="Times New Roman"/>
          <w:b/>
          <w:sz w:val="24"/>
        </w:rPr>
        <w:t>Simple,</w:t>
      </w:r>
      <w:r>
        <w:rPr>
          <w:rFonts w:hint="default" w:ascii="Times New Roman" w:hAnsi="Times New Roman" w:cs="Times New Roman"/>
          <w:b/>
          <w:spacing w:val="-4"/>
          <w:sz w:val="24"/>
        </w:rPr>
        <w:t xml:space="preserve"> </w:t>
      </w:r>
      <w:r>
        <w:rPr>
          <w:rFonts w:hint="default" w:ascii="Times New Roman" w:hAnsi="Times New Roman" w:cs="Times New Roman"/>
          <w:b/>
          <w:sz w:val="24"/>
        </w:rPr>
        <w:t>Stupid)</w:t>
      </w:r>
      <w:r>
        <w:rPr>
          <w:rFonts w:hint="default" w:ascii="Times New Roman" w:hAnsi="Times New Roman" w:cs="Times New Roman"/>
          <w:sz w:val="24"/>
        </w:rPr>
        <w:t>:</w:t>
      </w:r>
      <w:r>
        <w:rPr>
          <w:rFonts w:hint="default" w:ascii="Times New Roman" w:hAnsi="Times New Roman" w:cs="Times New Roman"/>
          <w:spacing w:val="-1"/>
          <w:sz w:val="24"/>
        </w:rPr>
        <w:t xml:space="preserve"> </w:t>
      </w:r>
      <w:r>
        <w:rPr>
          <w:rFonts w:hint="default" w:ascii="Times New Roman" w:hAnsi="Times New Roman" w:cs="Times New Roman"/>
          <w:sz w:val="24"/>
        </w:rPr>
        <w:t>Thiết</w:t>
      </w:r>
      <w:r>
        <w:rPr>
          <w:rFonts w:hint="default" w:ascii="Times New Roman" w:hAnsi="Times New Roman" w:cs="Times New Roman"/>
          <w:spacing w:val="-1"/>
          <w:sz w:val="24"/>
        </w:rPr>
        <w:t xml:space="preserve"> </w:t>
      </w:r>
      <w:r>
        <w:rPr>
          <w:rFonts w:hint="default" w:ascii="Times New Roman" w:hAnsi="Times New Roman" w:cs="Times New Roman"/>
          <w:sz w:val="24"/>
        </w:rPr>
        <w:t>kế</w:t>
      </w:r>
      <w:r>
        <w:rPr>
          <w:rFonts w:hint="default" w:ascii="Times New Roman" w:hAnsi="Times New Roman" w:cs="Times New Roman"/>
          <w:spacing w:val="-2"/>
          <w:sz w:val="24"/>
        </w:rPr>
        <w:t xml:space="preserve"> </w:t>
      </w:r>
      <w:r>
        <w:rPr>
          <w:rFonts w:hint="default" w:ascii="Times New Roman" w:hAnsi="Times New Roman" w:cs="Times New Roman"/>
          <w:sz w:val="24"/>
        </w:rPr>
        <w:t>càng</w:t>
      </w:r>
      <w:r>
        <w:rPr>
          <w:rFonts w:hint="default" w:ascii="Times New Roman" w:hAnsi="Times New Roman" w:cs="Times New Roman"/>
          <w:spacing w:val="-1"/>
          <w:sz w:val="24"/>
        </w:rPr>
        <w:t xml:space="preserve"> </w:t>
      </w:r>
      <w:r>
        <w:rPr>
          <w:rFonts w:hint="default" w:ascii="Times New Roman" w:hAnsi="Times New Roman" w:cs="Times New Roman"/>
          <w:sz w:val="24"/>
        </w:rPr>
        <w:t>đơn</w:t>
      </w:r>
      <w:r>
        <w:rPr>
          <w:rFonts w:hint="default" w:ascii="Times New Roman" w:hAnsi="Times New Roman" w:cs="Times New Roman"/>
          <w:spacing w:val="-1"/>
          <w:sz w:val="24"/>
        </w:rPr>
        <w:t xml:space="preserve"> </w:t>
      </w:r>
      <w:r>
        <w:rPr>
          <w:rFonts w:hint="default" w:ascii="Times New Roman" w:hAnsi="Times New Roman" w:cs="Times New Roman"/>
          <w:sz w:val="24"/>
        </w:rPr>
        <w:t>giản</w:t>
      </w:r>
      <w:r>
        <w:rPr>
          <w:rFonts w:hint="default" w:ascii="Times New Roman" w:hAnsi="Times New Roman" w:cs="Times New Roman"/>
          <w:spacing w:val="-1"/>
          <w:sz w:val="24"/>
        </w:rPr>
        <w:t xml:space="preserve"> </w:t>
      </w:r>
      <w:r>
        <w:rPr>
          <w:rFonts w:hint="default" w:ascii="Times New Roman" w:hAnsi="Times New Roman" w:cs="Times New Roman"/>
          <w:sz w:val="24"/>
        </w:rPr>
        <w:t>càng</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tốt.</w:t>
      </w:r>
    </w:p>
    <w:p w14:paraId="1A3D39F2">
      <w:pPr>
        <w:pStyle w:val="15"/>
        <w:numPr>
          <w:ilvl w:val="2"/>
          <w:numId w:val="1"/>
        </w:numPr>
        <w:tabs>
          <w:tab w:val="left" w:pos="1579"/>
        </w:tabs>
        <w:spacing w:before="26"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YAGNI</w:t>
      </w:r>
      <w:r>
        <w:rPr>
          <w:rFonts w:hint="default" w:ascii="Times New Roman" w:hAnsi="Times New Roman" w:cs="Times New Roman"/>
          <w:b/>
          <w:spacing w:val="-2"/>
          <w:sz w:val="24"/>
        </w:rPr>
        <w:t xml:space="preserve"> </w:t>
      </w:r>
      <w:r>
        <w:rPr>
          <w:rFonts w:hint="default" w:ascii="Times New Roman" w:hAnsi="Times New Roman" w:cs="Times New Roman"/>
          <w:b/>
          <w:sz w:val="24"/>
        </w:rPr>
        <w:t>(You</w:t>
      </w:r>
      <w:r>
        <w:rPr>
          <w:rFonts w:hint="default" w:ascii="Times New Roman" w:hAnsi="Times New Roman" w:cs="Times New Roman"/>
          <w:b/>
          <w:spacing w:val="-1"/>
          <w:sz w:val="24"/>
        </w:rPr>
        <w:t xml:space="preserve"> </w:t>
      </w:r>
      <w:r>
        <w:rPr>
          <w:rFonts w:hint="default" w:ascii="Times New Roman" w:hAnsi="Times New Roman" w:cs="Times New Roman"/>
          <w:b/>
          <w:sz w:val="24"/>
        </w:rPr>
        <w:t>Aren’t</w:t>
      </w:r>
      <w:r>
        <w:rPr>
          <w:rFonts w:hint="default" w:ascii="Times New Roman" w:hAnsi="Times New Roman" w:cs="Times New Roman"/>
          <w:b/>
          <w:spacing w:val="-3"/>
          <w:sz w:val="24"/>
        </w:rPr>
        <w:t xml:space="preserve"> </w:t>
      </w:r>
      <w:r>
        <w:rPr>
          <w:rFonts w:hint="default" w:ascii="Times New Roman" w:hAnsi="Times New Roman" w:cs="Times New Roman"/>
          <w:b/>
          <w:sz w:val="24"/>
        </w:rPr>
        <w:t>Gonna</w:t>
      </w:r>
      <w:r>
        <w:rPr>
          <w:rFonts w:hint="default" w:ascii="Times New Roman" w:hAnsi="Times New Roman" w:cs="Times New Roman"/>
          <w:b/>
          <w:spacing w:val="-1"/>
          <w:sz w:val="24"/>
        </w:rPr>
        <w:t xml:space="preserve"> </w:t>
      </w:r>
      <w:r>
        <w:rPr>
          <w:rFonts w:hint="default" w:ascii="Times New Roman" w:hAnsi="Times New Roman" w:cs="Times New Roman"/>
          <w:b/>
          <w:sz w:val="24"/>
        </w:rPr>
        <w:t>Need</w:t>
      </w:r>
      <w:r>
        <w:rPr>
          <w:rFonts w:hint="default" w:ascii="Times New Roman" w:hAnsi="Times New Roman" w:cs="Times New Roman"/>
          <w:b/>
          <w:spacing w:val="-1"/>
          <w:sz w:val="24"/>
        </w:rPr>
        <w:t xml:space="preserve"> </w:t>
      </w:r>
      <w:r>
        <w:rPr>
          <w:rFonts w:hint="default" w:ascii="Times New Roman" w:hAnsi="Times New Roman" w:cs="Times New Roman"/>
          <w:b/>
          <w:sz w:val="24"/>
        </w:rPr>
        <w:t>It)</w:t>
      </w:r>
      <w:r>
        <w:rPr>
          <w:rFonts w:hint="default" w:ascii="Times New Roman" w:hAnsi="Times New Roman" w:cs="Times New Roman"/>
          <w:sz w:val="24"/>
        </w:rPr>
        <w:t>:</w:t>
      </w:r>
      <w:r>
        <w:rPr>
          <w:rFonts w:hint="default" w:ascii="Times New Roman" w:hAnsi="Times New Roman" w:cs="Times New Roman"/>
          <w:spacing w:val="-2"/>
          <w:sz w:val="24"/>
        </w:rPr>
        <w:t xml:space="preserve"> </w:t>
      </w:r>
      <w:r>
        <w:rPr>
          <w:rFonts w:hint="default" w:ascii="Times New Roman" w:hAnsi="Times New Roman" w:cs="Times New Roman"/>
          <w:sz w:val="24"/>
        </w:rPr>
        <w:t>Không</w:t>
      </w:r>
      <w:r>
        <w:rPr>
          <w:rFonts w:hint="default" w:ascii="Times New Roman" w:hAnsi="Times New Roman" w:cs="Times New Roman"/>
          <w:spacing w:val="-1"/>
          <w:sz w:val="24"/>
        </w:rPr>
        <w:t xml:space="preserve"> </w:t>
      </w:r>
      <w:r>
        <w:rPr>
          <w:rFonts w:hint="default" w:ascii="Times New Roman" w:hAnsi="Times New Roman" w:cs="Times New Roman"/>
          <w:sz w:val="24"/>
        </w:rPr>
        <w:t>thêm</w:t>
      </w:r>
      <w:r>
        <w:rPr>
          <w:rFonts w:hint="default" w:ascii="Times New Roman" w:hAnsi="Times New Roman" w:cs="Times New Roman"/>
          <w:spacing w:val="-2"/>
          <w:sz w:val="24"/>
        </w:rPr>
        <w:t xml:space="preserve"> </w:t>
      </w:r>
      <w:r>
        <w:rPr>
          <w:rFonts w:hint="default" w:ascii="Times New Roman" w:hAnsi="Times New Roman" w:cs="Times New Roman"/>
          <w:sz w:val="24"/>
        </w:rPr>
        <w:t>các</w:t>
      </w:r>
      <w:r>
        <w:rPr>
          <w:rFonts w:hint="default" w:ascii="Times New Roman" w:hAnsi="Times New Roman" w:cs="Times New Roman"/>
          <w:spacing w:val="-2"/>
          <w:sz w:val="24"/>
        </w:rPr>
        <w:t xml:space="preserve"> </w:t>
      </w:r>
      <w:r>
        <w:rPr>
          <w:rFonts w:hint="default" w:ascii="Times New Roman" w:hAnsi="Times New Roman" w:cs="Times New Roman"/>
          <w:sz w:val="24"/>
        </w:rPr>
        <w:t>tính</w:t>
      </w:r>
      <w:r>
        <w:rPr>
          <w:rFonts w:hint="default" w:ascii="Times New Roman" w:hAnsi="Times New Roman" w:cs="Times New Roman"/>
          <w:spacing w:val="-1"/>
          <w:sz w:val="24"/>
        </w:rPr>
        <w:t xml:space="preserve"> </w:t>
      </w:r>
      <w:r>
        <w:rPr>
          <w:rFonts w:hint="default" w:ascii="Times New Roman" w:hAnsi="Times New Roman" w:cs="Times New Roman"/>
          <w:sz w:val="24"/>
        </w:rPr>
        <w:t>năng</w:t>
      </w:r>
      <w:r>
        <w:rPr>
          <w:rFonts w:hint="default" w:ascii="Times New Roman" w:hAnsi="Times New Roman" w:cs="Times New Roman"/>
          <w:spacing w:val="-2"/>
          <w:sz w:val="24"/>
        </w:rPr>
        <w:t xml:space="preserve"> </w:t>
      </w:r>
      <w:r>
        <w:rPr>
          <w:rFonts w:hint="default" w:ascii="Times New Roman" w:hAnsi="Times New Roman" w:cs="Times New Roman"/>
          <w:sz w:val="24"/>
        </w:rPr>
        <w:t>không</w:t>
      </w:r>
      <w:r>
        <w:rPr>
          <w:rFonts w:hint="default" w:ascii="Times New Roman" w:hAnsi="Times New Roman" w:cs="Times New Roman"/>
          <w:spacing w:val="1"/>
          <w:sz w:val="24"/>
        </w:rPr>
        <w:t xml:space="preserve"> </w:t>
      </w:r>
      <w:r>
        <w:rPr>
          <w:rFonts w:hint="default" w:ascii="Times New Roman" w:hAnsi="Times New Roman" w:cs="Times New Roman"/>
          <w:sz w:val="24"/>
        </w:rPr>
        <w:t>cần</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thiết.</w:t>
      </w:r>
    </w:p>
    <w:p w14:paraId="46268E81">
      <w:pPr>
        <w:pStyle w:val="15"/>
        <w:numPr>
          <w:ilvl w:val="2"/>
          <w:numId w:val="1"/>
        </w:numPr>
        <w:tabs>
          <w:tab w:val="left" w:pos="1579"/>
        </w:tabs>
        <w:spacing w:before="27"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Separation</w:t>
      </w:r>
      <w:r>
        <w:rPr>
          <w:rFonts w:hint="default" w:ascii="Times New Roman" w:hAnsi="Times New Roman" w:cs="Times New Roman"/>
          <w:b/>
          <w:spacing w:val="-4"/>
          <w:sz w:val="24"/>
        </w:rPr>
        <w:t xml:space="preserve"> </w:t>
      </w:r>
      <w:r>
        <w:rPr>
          <w:rFonts w:hint="default" w:ascii="Times New Roman" w:hAnsi="Times New Roman" w:cs="Times New Roman"/>
          <w:b/>
          <w:sz w:val="24"/>
        </w:rPr>
        <w:t>of</w:t>
      </w:r>
      <w:r>
        <w:rPr>
          <w:rFonts w:hint="default" w:ascii="Times New Roman" w:hAnsi="Times New Roman" w:cs="Times New Roman"/>
          <w:b/>
          <w:spacing w:val="-3"/>
          <w:sz w:val="24"/>
        </w:rPr>
        <w:t xml:space="preserve"> </w:t>
      </w:r>
      <w:r>
        <w:rPr>
          <w:rFonts w:hint="default" w:ascii="Times New Roman" w:hAnsi="Times New Roman" w:cs="Times New Roman"/>
          <w:b/>
          <w:sz w:val="24"/>
        </w:rPr>
        <w:t>Concerns</w:t>
      </w:r>
      <w:r>
        <w:rPr>
          <w:rFonts w:hint="default" w:ascii="Times New Roman" w:hAnsi="Times New Roman" w:cs="Times New Roman"/>
          <w:b/>
          <w:spacing w:val="1"/>
          <w:sz w:val="24"/>
        </w:rPr>
        <w:t xml:space="preserve"> </w:t>
      </w:r>
      <w:r>
        <w:rPr>
          <w:rFonts w:hint="default" w:ascii="Times New Roman" w:hAnsi="Times New Roman" w:cs="Times New Roman"/>
          <w:b/>
          <w:sz w:val="24"/>
        </w:rPr>
        <w:t>(SoC)</w:t>
      </w:r>
      <w:r>
        <w:rPr>
          <w:rFonts w:hint="default" w:ascii="Times New Roman" w:hAnsi="Times New Roman" w:cs="Times New Roman"/>
          <w:sz w:val="24"/>
        </w:rPr>
        <w:t>:</w:t>
      </w:r>
      <w:r>
        <w:rPr>
          <w:rFonts w:hint="default" w:ascii="Times New Roman" w:hAnsi="Times New Roman" w:cs="Times New Roman"/>
          <w:spacing w:val="-2"/>
          <w:sz w:val="24"/>
        </w:rPr>
        <w:t xml:space="preserve"> </w:t>
      </w:r>
      <w:r>
        <w:rPr>
          <w:rFonts w:hint="default" w:ascii="Times New Roman" w:hAnsi="Times New Roman" w:cs="Times New Roman"/>
          <w:sz w:val="24"/>
        </w:rPr>
        <w:t>Phân</w:t>
      </w:r>
      <w:r>
        <w:rPr>
          <w:rFonts w:hint="default" w:ascii="Times New Roman" w:hAnsi="Times New Roman" w:cs="Times New Roman"/>
          <w:spacing w:val="-2"/>
          <w:sz w:val="24"/>
        </w:rPr>
        <w:t xml:space="preserve"> </w:t>
      </w:r>
      <w:r>
        <w:rPr>
          <w:rFonts w:hint="default" w:ascii="Times New Roman" w:hAnsi="Times New Roman" w:cs="Times New Roman"/>
          <w:sz w:val="24"/>
        </w:rPr>
        <w:t>tách</w:t>
      </w:r>
      <w:r>
        <w:rPr>
          <w:rFonts w:hint="default" w:ascii="Times New Roman" w:hAnsi="Times New Roman" w:cs="Times New Roman"/>
          <w:spacing w:val="-1"/>
          <w:sz w:val="24"/>
        </w:rPr>
        <w:t xml:space="preserve"> </w:t>
      </w:r>
      <w:r>
        <w:rPr>
          <w:rFonts w:hint="default" w:ascii="Times New Roman" w:hAnsi="Times New Roman" w:cs="Times New Roman"/>
          <w:sz w:val="24"/>
        </w:rPr>
        <w:t>trách</w:t>
      </w:r>
      <w:r>
        <w:rPr>
          <w:rFonts w:hint="default" w:ascii="Times New Roman" w:hAnsi="Times New Roman" w:cs="Times New Roman"/>
          <w:spacing w:val="-2"/>
          <w:sz w:val="24"/>
        </w:rPr>
        <w:t xml:space="preserve"> </w:t>
      </w:r>
      <w:r>
        <w:rPr>
          <w:rFonts w:hint="default" w:ascii="Times New Roman" w:hAnsi="Times New Roman" w:cs="Times New Roman"/>
          <w:sz w:val="24"/>
        </w:rPr>
        <w:t>nhiệm</w:t>
      </w:r>
      <w:r>
        <w:rPr>
          <w:rFonts w:hint="default" w:ascii="Times New Roman" w:hAnsi="Times New Roman" w:cs="Times New Roman"/>
          <w:spacing w:val="-2"/>
          <w:sz w:val="24"/>
        </w:rPr>
        <w:t xml:space="preserve"> </w:t>
      </w:r>
      <w:r>
        <w:rPr>
          <w:rFonts w:hint="default" w:ascii="Times New Roman" w:hAnsi="Times New Roman" w:cs="Times New Roman"/>
          <w:sz w:val="24"/>
        </w:rPr>
        <w:t>giữa</w:t>
      </w:r>
      <w:r>
        <w:rPr>
          <w:rFonts w:hint="default" w:ascii="Times New Roman" w:hAnsi="Times New Roman" w:cs="Times New Roman"/>
          <w:spacing w:val="-2"/>
          <w:sz w:val="24"/>
        </w:rPr>
        <w:t xml:space="preserve"> </w:t>
      </w:r>
      <w:r>
        <w:rPr>
          <w:rFonts w:hint="default" w:ascii="Times New Roman" w:hAnsi="Times New Roman" w:cs="Times New Roman"/>
          <w:sz w:val="24"/>
        </w:rPr>
        <w:t>các</w:t>
      </w:r>
      <w:r>
        <w:rPr>
          <w:rFonts w:hint="default" w:ascii="Times New Roman" w:hAnsi="Times New Roman" w:cs="Times New Roman"/>
          <w:spacing w:val="-3"/>
          <w:sz w:val="24"/>
        </w:rPr>
        <w:t xml:space="preserve"> </w:t>
      </w:r>
      <w:r>
        <w:rPr>
          <w:rFonts w:hint="default" w:ascii="Times New Roman" w:hAnsi="Times New Roman" w:cs="Times New Roman"/>
          <w:sz w:val="24"/>
        </w:rPr>
        <w:t>thành</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phần.</w:t>
      </w:r>
    </w:p>
    <w:p w14:paraId="6AC76A31">
      <w:pPr>
        <w:pStyle w:val="15"/>
        <w:numPr>
          <w:ilvl w:val="2"/>
          <w:numId w:val="1"/>
        </w:numPr>
        <w:tabs>
          <w:tab w:val="left" w:pos="1579"/>
        </w:tabs>
        <w:spacing w:before="28"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SOLID</w:t>
      </w:r>
      <w:r>
        <w:rPr>
          <w:rFonts w:hint="default" w:ascii="Times New Roman" w:hAnsi="Times New Roman" w:cs="Times New Roman"/>
          <w:b/>
          <w:spacing w:val="-2"/>
          <w:sz w:val="24"/>
        </w:rPr>
        <w:t xml:space="preserve"> </w:t>
      </w:r>
      <w:r>
        <w:rPr>
          <w:rFonts w:hint="default" w:ascii="Times New Roman" w:hAnsi="Times New Roman" w:cs="Times New Roman"/>
          <w:b/>
          <w:sz w:val="24"/>
        </w:rPr>
        <w:t>Principles</w:t>
      </w:r>
      <w:r>
        <w:rPr>
          <w:rFonts w:hint="default" w:ascii="Times New Roman" w:hAnsi="Times New Roman" w:cs="Times New Roman"/>
          <w:sz w:val="24"/>
        </w:rPr>
        <w:t>:</w:t>
      </w:r>
      <w:r>
        <w:rPr>
          <w:rFonts w:hint="default" w:ascii="Times New Roman" w:hAnsi="Times New Roman" w:cs="Times New Roman"/>
          <w:spacing w:val="-1"/>
          <w:sz w:val="24"/>
        </w:rPr>
        <w:t xml:space="preserve"> </w:t>
      </w:r>
      <w:r>
        <w:rPr>
          <w:rFonts w:hint="default" w:ascii="Times New Roman" w:hAnsi="Times New Roman" w:cs="Times New Roman"/>
          <w:sz w:val="24"/>
        </w:rPr>
        <w:t>Giúp</w:t>
      </w:r>
      <w:r>
        <w:rPr>
          <w:rFonts w:hint="default" w:ascii="Times New Roman" w:hAnsi="Times New Roman" w:cs="Times New Roman"/>
          <w:spacing w:val="-4"/>
          <w:sz w:val="24"/>
        </w:rPr>
        <w:t xml:space="preserve"> </w:t>
      </w:r>
      <w:r>
        <w:rPr>
          <w:rFonts w:hint="default" w:ascii="Times New Roman" w:hAnsi="Times New Roman" w:cs="Times New Roman"/>
          <w:sz w:val="24"/>
        </w:rPr>
        <w:t>thiết</w:t>
      </w:r>
      <w:r>
        <w:rPr>
          <w:rFonts w:hint="default" w:ascii="Times New Roman" w:hAnsi="Times New Roman" w:cs="Times New Roman"/>
          <w:spacing w:val="-1"/>
          <w:sz w:val="24"/>
        </w:rPr>
        <w:t xml:space="preserve"> </w:t>
      </w:r>
      <w:r>
        <w:rPr>
          <w:rFonts w:hint="default" w:ascii="Times New Roman" w:hAnsi="Times New Roman" w:cs="Times New Roman"/>
          <w:sz w:val="24"/>
        </w:rPr>
        <w:t>kế</w:t>
      </w:r>
      <w:r>
        <w:rPr>
          <w:rFonts w:hint="default" w:ascii="Times New Roman" w:hAnsi="Times New Roman" w:cs="Times New Roman"/>
          <w:spacing w:val="-2"/>
          <w:sz w:val="24"/>
        </w:rPr>
        <w:t xml:space="preserve"> </w:t>
      </w:r>
      <w:r>
        <w:rPr>
          <w:rFonts w:hint="default" w:ascii="Times New Roman" w:hAnsi="Times New Roman" w:cs="Times New Roman"/>
          <w:sz w:val="24"/>
        </w:rPr>
        <w:t>có tính</w:t>
      </w:r>
      <w:r>
        <w:rPr>
          <w:rFonts w:hint="default" w:ascii="Times New Roman" w:hAnsi="Times New Roman" w:cs="Times New Roman"/>
          <w:spacing w:val="-1"/>
          <w:sz w:val="24"/>
        </w:rPr>
        <w:t xml:space="preserve"> </w:t>
      </w:r>
      <w:r>
        <w:rPr>
          <w:rFonts w:hint="default" w:ascii="Times New Roman" w:hAnsi="Times New Roman" w:cs="Times New Roman"/>
          <w:sz w:val="24"/>
        </w:rPr>
        <w:t>mở</w:t>
      </w:r>
      <w:r>
        <w:rPr>
          <w:rFonts w:hint="default" w:ascii="Times New Roman" w:hAnsi="Times New Roman" w:cs="Times New Roman"/>
          <w:spacing w:val="-1"/>
          <w:sz w:val="24"/>
        </w:rPr>
        <w:t xml:space="preserve"> </w:t>
      </w:r>
      <w:r>
        <w:rPr>
          <w:rFonts w:hint="default" w:ascii="Times New Roman" w:hAnsi="Times New Roman" w:cs="Times New Roman"/>
          <w:sz w:val="24"/>
        </w:rPr>
        <w:t>rộng,</w:t>
      </w:r>
      <w:r>
        <w:rPr>
          <w:rFonts w:hint="default" w:ascii="Times New Roman" w:hAnsi="Times New Roman" w:cs="Times New Roman"/>
          <w:spacing w:val="-1"/>
          <w:sz w:val="24"/>
        </w:rPr>
        <w:t xml:space="preserve"> </w:t>
      </w:r>
      <w:r>
        <w:rPr>
          <w:rFonts w:hint="default" w:ascii="Times New Roman" w:hAnsi="Times New Roman" w:cs="Times New Roman"/>
          <w:sz w:val="24"/>
        </w:rPr>
        <w:t>dễ</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bảo </w:t>
      </w:r>
      <w:r>
        <w:rPr>
          <w:rFonts w:hint="default" w:ascii="Times New Roman" w:hAnsi="Times New Roman" w:cs="Times New Roman"/>
          <w:spacing w:val="-4"/>
          <w:sz w:val="24"/>
        </w:rPr>
        <w:t>trì.</w:t>
      </w:r>
    </w:p>
    <w:p w14:paraId="7B17ABF4">
      <w:pPr>
        <w:pStyle w:val="6"/>
        <w:spacing w:before="64"/>
        <w:ind w:left="0" w:firstLine="0"/>
        <w:rPr>
          <w:rFonts w:hint="default" w:ascii="Times New Roman" w:hAnsi="Times New Roman" w:cs="Times New Roman"/>
        </w:rPr>
      </w:pPr>
    </w:p>
    <w:p w14:paraId="24E312D0">
      <w:pPr>
        <w:pStyle w:val="2"/>
        <w:numPr>
          <w:ilvl w:val="0"/>
          <w:numId w:val="1"/>
        </w:numPr>
        <w:tabs>
          <w:tab w:val="left" w:pos="380"/>
        </w:tabs>
        <w:spacing w:before="0" w:after="0" w:line="240" w:lineRule="auto"/>
        <w:ind w:left="380" w:right="0" w:hanging="240"/>
        <w:jc w:val="both"/>
        <w:rPr>
          <w:rFonts w:hint="default" w:ascii="Times New Roman" w:hAnsi="Times New Roman" w:cs="Times New Roman"/>
        </w:rPr>
      </w:pPr>
      <w:r>
        <w:rPr>
          <w:rFonts w:hint="default" w:ascii="Times New Roman" w:hAnsi="Times New Roman" w:cs="Times New Roman"/>
        </w:rPr>
        <w:t>Microservices</w:t>
      </w:r>
      <w:r>
        <w:rPr>
          <w:rFonts w:hint="default" w:ascii="Times New Roman" w:hAnsi="Times New Roman" w:cs="Times New Roman"/>
          <w:spacing w:val="-5"/>
        </w:rPr>
        <w:t xml:space="preserve"> </w:t>
      </w:r>
      <w:r>
        <w:rPr>
          <w:rFonts w:hint="default" w:ascii="Times New Roman" w:hAnsi="Times New Roman" w:cs="Times New Roman"/>
          <w:spacing w:val="-2"/>
        </w:rPr>
        <w:t>Architecture</w:t>
      </w:r>
    </w:p>
    <w:p w14:paraId="1912F676">
      <w:pPr>
        <w:pStyle w:val="6"/>
        <w:spacing w:line="271" w:lineRule="auto"/>
        <w:ind w:left="140" w:right="141" w:firstLine="0"/>
        <w:jc w:val="both"/>
        <w:rPr>
          <w:rFonts w:hint="default" w:ascii="Times New Roman" w:hAnsi="Times New Roman" w:cs="Times New Roman"/>
        </w:rPr>
      </w:pPr>
      <w:r>
        <w:rPr>
          <w:rFonts w:hint="default" w:ascii="Times New Roman" w:hAnsi="Times New Roman" w:cs="Times New Roman"/>
        </w:rPr>
        <w:t>Nhu cầu xây dựng các hệ thống linh hoạt, dễ mở rộng và duy trì đã đưa Microservices Architecture trở thành một trong những xu hướng thiết kế phổ biến nhất. Không giống như kiến trúc monolithic truyền thống, microservices phân chia ứng dụng thành các dịch vụ nhỏ, độc lập, giúp tối ưu hóa hiệu năng, giảm độ phức tạp trong phát triển và triển khai.</w:t>
      </w:r>
    </w:p>
    <w:p w14:paraId="40D753A8">
      <w:pPr>
        <w:pStyle w:val="6"/>
        <w:spacing w:before="0" w:line="271" w:lineRule="auto"/>
        <w:ind w:left="140" w:right="138" w:firstLine="0"/>
        <w:jc w:val="both"/>
        <w:rPr>
          <w:rFonts w:hint="default" w:ascii="Times New Roman" w:hAnsi="Times New Roman" w:cs="Times New Roman"/>
        </w:rPr>
      </w:pPr>
      <w:r>
        <w:rPr>
          <w:rFonts w:hint="default" w:ascii="Times New Roman" w:hAnsi="Times New Roman" w:cs="Times New Roman"/>
        </w:rPr>
        <w:t>Phần này sẽ đi sâu vào các đặc điểm nổi bật của microservices, từ khả năng mở rộng độc lập đến cách tiếp cận triển khai linh hoạt. Chúng ta cũng sẽ tìm hiểu các mô hình giao tiếp giữa các dịch vụ như RESTful API, gRPC, và WebSocket, đồng thời khám phá những pattern phổ biến trong giao tiếp và triển khai microservices. Ngoài ra, những lợi ích cũng như thách thức khi áp dụng microservices sẽ được phân tích chi tiết.</w:t>
      </w:r>
    </w:p>
    <w:p w14:paraId="2EFD9551">
      <w:pPr>
        <w:pStyle w:val="2"/>
        <w:numPr>
          <w:ilvl w:val="1"/>
          <w:numId w:val="1"/>
        </w:numPr>
        <w:tabs>
          <w:tab w:val="left" w:pos="859"/>
        </w:tabs>
        <w:spacing w:before="0" w:after="0" w:line="274" w:lineRule="exact"/>
        <w:ind w:left="859" w:right="0" w:hanging="359"/>
        <w:jc w:val="both"/>
        <w:rPr>
          <w:rFonts w:hint="default" w:ascii="Times New Roman" w:hAnsi="Times New Roman" w:cs="Times New Roman"/>
          <w:b w:val="0"/>
        </w:rPr>
      </w:pPr>
      <w:r>
        <w:rPr>
          <w:rFonts w:hint="default" w:ascii="Times New Roman" w:hAnsi="Times New Roman" w:cs="Times New Roman"/>
        </w:rPr>
        <w:t>Đặc</w:t>
      </w:r>
      <w:r>
        <w:rPr>
          <w:rFonts w:hint="default" w:ascii="Times New Roman" w:hAnsi="Times New Roman" w:cs="Times New Roman"/>
          <w:spacing w:val="-2"/>
        </w:rPr>
        <w:t xml:space="preserve"> </w:t>
      </w:r>
      <w:r>
        <w:rPr>
          <w:rFonts w:hint="default" w:ascii="Times New Roman" w:hAnsi="Times New Roman" w:cs="Times New Roman"/>
        </w:rPr>
        <w:t xml:space="preserve">điểm </w:t>
      </w:r>
      <w:r>
        <w:rPr>
          <w:rFonts w:hint="default" w:ascii="Times New Roman" w:hAnsi="Times New Roman" w:cs="Times New Roman"/>
          <w:spacing w:val="-2"/>
        </w:rPr>
        <w:t>chính</w:t>
      </w:r>
      <w:r>
        <w:rPr>
          <w:rFonts w:hint="default" w:ascii="Times New Roman" w:hAnsi="Times New Roman" w:cs="Times New Roman"/>
          <w:b w:val="0"/>
          <w:spacing w:val="-2"/>
        </w:rPr>
        <w:t>:</w:t>
      </w:r>
    </w:p>
    <w:p w14:paraId="649E5EA2">
      <w:pPr>
        <w:pStyle w:val="15"/>
        <w:numPr>
          <w:ilvl w:val="2"/>
          <w:numId w:val="1"/>
        </w:numPr>
        <w:tabs>
          <w:tab w:val="left" w:pos="1579"/>
        </w:tabs>
        <w:spacing w:before="34"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sz w:val="24"/>
        </w:rPr>
        <w:t>Dịch</w:t>
      </w:r>
      <w:r>
        <w:rPr>
          <w:rFonts w:hint="default" w:ascii="Times New Roman" w:hAnsi="Times New Roman" w:cs="Times New Roman"/>
          <w:spacing w:val="-3"/>
          <w:sz w:val="24"/>
        </w:rPr>
        <w:t xml:space="preserve"> </w:t>
      </w:r>
      <w:r>
        <w:rPr>
          <w:rFonts w:hint="default" w:ascii="Times New Roman" w:hAnsi="Times New Roman" w:cs="Times New Roman"/>
          <w:sz w:val="24"/>
        </w:rPr>
        <w:t>vụ</w:t>
      </w:r>
      <w:r>
        <w:rPr>
          <w:rFonts w:hint="default" w:ascii="Times New Roman" w:hAnsi="Times New Roman" w:cs="Times New Roman"/>
          <w:spacing w:val="-1"/>
          <w:sz w:val="24"/>
        </w:rPr>
        <w:t xml:space="preserve"> </w:t>
      </w:r>
      <w:r>
        <w:rPr>
          <w:rFonts w:hint="default" w:ascii="Times New Roman" w:hAnsi="Times New Roman" w:cs="Times New Roman"/>
          <w:sz w:val="24"/>
        </w:rPr>
        <w:t>độc</w:t>
      </w:r>
      <w:r>
        <w:rPr>
          <w:rFonts w:hint="default" w:ascii="Times New Roman" w:hAnsi="Times New Roman" w:cs="Times New Roman"/>
          <w:spacing w:val="-1"/>
          <w:sz w:val="24"/>
        </w:rPr>
        <w:t xml:space="preserve"> </w:t>
      </w:r>
      <w:r>
        <w:rPr>
          <w:rFonts w:hint="default" w:ascii="Times New Roman" w:hAnsi="Times New Roman" w:cs="Times New Roman"/>
          <w:sz w:val="24"/>
        </w:rPr>
        <w:t>lập,</w:t>
      </w:r>
      <w:r>
        <w:rPr>
          <w:rFonts w:hint="default" w:ascii="Times New Roman" w:hAnsi="Times New Roman" w:cs="Times New Roman"/>
          <w:spacing w:val="-1"/>
          <w:sz w:val="24"/>
        </w:rPr>
        <w:t xml:space="preserve"> </w:t>
      </w:r>
      <w:r>
        <w:rPr>
          <w:rFonts w:hint="default" w:ascii="Times New Roman" w:hAnsi="Times New Roman" w:cs="Times New Roman"/>
          <w:sz w:val="24"/>
        </w:rPr>
        <w:t>triển khai</w:t>
      </w:r>
      <w:r>
        <w:rPr>
          <w:rFonts w:hint="default" w:ascii="Times New Roman" w:hAnsi="Times New Roman" w:cs="Times New Roman"/>
          <w:spacing w:val="-1"/>
          <w:sz w:val="24"/>
        </w:rPr>
        <w:t xml:space="preserve"> </w:t>
      </w:r>
      <w:r>
        <w:rPr>
          <w:rFonts w:hint="default" w:ascii="Times New Roman" w:hAnsi="Times New Roman" w:cs="Times New Roman"/>
          <w:sz w:val="24"/>
        </w:rPr>
        <w:t>linh hoạt,</w:t>
      </w:r>
      <w:r>
        <w:rPr>
          <w:rFonts w:hint="default" w:ascii="Times New Roman" w:hAnsi="Times New Roman" w:cs="Times New Roman"/>
          <w:spacing w:val="-1"/>
          <w:sz w:val="24"/>
        </w:rPr>
        <w:t xml:space="preserve"> </w:t>
      </w:r>
      <w:r>
        <w:rPr>
          <w:rFonts w:hint="default" w:ascii="Times New Roman" w:hAnsi="Times New Roman" w:cs="Times New Roman"/>
          <w:sz w:val="24"/>
        </w:rPr>
        <w:t>hỗ trợ</w:t>
      </w:r>
      <w:r>
        <w:rPr>
          <w:rFonts w:hint="default" w:ascii="Times New Roman" w:hAnsi="Times New Roman" w:cs="Times New Roman"/>
          <w:spacing w:val="-1"/>
          <w:sz w:val="24"/>
        </w:rPr>
        <w:t xml:space="preserve"> </w:t>
      </w:r>
      <w:r>
        <w:rPr>
          <w:rFonts w:hint="default" w:ascii="Times New Roman" w:hAnsi="Times New Roman" w:cs="Times New Roman"/>
          <w:sz w:val="24"/>
        </w:rPr>
        <w:t>công nghệ</w:t>
      </w:r>
      <w:r>
        <w:rPr>
          <w:rFonts w:hint="default" w:ascii="Times New Roman" w:hAnsi="Times New Roman" w:cs="Times New Roman"/>
          <w:spacing w:val="-2"/>
          <w:sz w:val="24"/>
        </w:rPr>
        <w:t xml:space="preserve"> </w:t>
      </w:r>
      <w:r>
        <w:rPr>
          <w:rFonts w:hint="default" w:ascii="Times New Roman" w:hAnsi="Times New Roman" w:cs="Times New Roman"/>
          <w:sz w:val="24"/>
        </w:rPr>
        <w:t>đa</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dạng.</w:t>
      </w:r>
    </w:p>
    <w:p w14:paraId="331179C6">
      <w:pPr>
        <w:pStyle w:val="15"/>
        <w:numPr>
          <w:ilvl w:val="2"/>
          <w:numId w:val="1"/>
        </w:numPr>
        <w:tabs>
          <w:tab w:val="left" w:pos="1579"/>
        </w:tabs>
        <w:spacing w:before="28"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sz w:val="24"/>
        </w:rPr>
        <w:t>Khả</w:t>
      </w:r>
      <w:r>
        <w:rPr>
          <w:rFonts w:hint="default" w:ascii="Times New Roman" w:hAnsi="Times New Roman" w:cs="Times New Roman"/>
          <w:spacing w:val="-2"/>
          <w:sz w:val="24"/>
        </w:rPr>
        <w:t xml:space="preserve"> </w:t>
      </w:r>
      <w:r>
        <w:rPr>
          <w:rFonts w:hint="default" w:ascii="Times New Roman" w:hAnsi="Times New Roman" w:cs="Times New Roman"/>
          <w:sz w:val="24"/>
        </w:rPr>
        <w:t>năng</w:t>
      </w:r>
      <w:r>
        <w:rPr>
          <w:rFonts w:hint="default" w:ascii="Times New Roman" w:hAnsi="Times New Roman" w:cs="Times New Roman"/>
          <w:spacing w:val="-1"/>
          <w:sz w:val="24"/>
        </w:rPr>
        <w:t xml:space="preserve"> </w:t>
      </w:r>
      <w:r>
        <w:rPr>
          <w:rFonts w:hint="default" w:ascii="Times New Roman" w:hAnsi="Times New Roman" w:cs="Times New Roman"/>
          <w:sz w:val="24"/>
        </w:rPr>
        <w:t>mở rộng</w:t>
      </w:r>
      <w:r>
        <w:rPr>
          <w:rFonts w:hint="default" w:ascii="Times New Roman" w:hAnsi="Times New Roman" w:cs="Times New Roman"/>
          <w:spacing w:val="-1"/>
          <w:sz w:val="24"/>
        </w:rPr>
        <w:t xml:space="preserve"> </w:t>
      </w:r>
      <w:r>
        <w:rPr>
          <w:rFonts w:hint="default" w:ascii="Times New Roman" w:hAnsi="Times New Roman" w:cs="Times New Roman"/>
          <w:sz w:val="24"/>
        </w:rPr>
        <w:t>theo</w:t>
      </w:r>
      <w:r>
        <w:rPr>
          <w:rFonts w:hint="default" w:ascii="Times New Roman" w:hAnsi="Times New Roman" w:cs="Times New Roman"/>
          <w:spacing w:val="2"/>
          <w:sz w:val="24"/>
        </w:rPr>
        <w:t xml:space="preserve"> </w:t>
      </w:r>
      <w:r>
        <w:rPr>
          <w:rFonts w:hint="default" w:ascii="Times New Roman" w:hAnsi="Times New Roman" w:cs="Times New Roman"/>
          <w:sz w:val="24"/>
        </w:rPr>
        <w:t>chiều</w:t>
      </w:r>
      <w:r>
        <w:rPr>
          <w:rFonts w:hint="default" w:ascii="Times New Roman" w:hAnsi="Times New Roman" w:cs="Times New Roman"/>
          <w:spacing w:val="-1"/>
          <w:sz w:val="24"/>
        </w:rPr>
        <w:t xml:space="preserve"> </w:t>
      </w:r>
      <w:r>
        <w:rPr>
          <w:rFonts w:hint="default" w:ascii="Times New Roman" w:hAnsi="Times New Roman" w:cs="Times New Roman"/>
          <w:sz w:val="24"/>
        </w:rPr>
        <w:t>ngang, phù</w:t>
      </w:r>
      <w:r>
        <w:rPr>
          <w:rFonts w:hint="default" w:ascii="Times New Roman" w:hAnsi="Times New Roman" w:cs="Times New Roman"/>
          <w:spacing w:val="-1"/>
          <w:sz w:val="24"/>
        </w:rPr>
        <w:t xml:space="preserve"> </w:t>
      </w:r>
      <w:r>
        <w:rPr>
          <w:rFonts w:hint="default" w:ascii="Times New Roman" w:hAnsi="Times New Roman" w:cs="Times New Roman"/>
          <w:sz w:val="24"/>
        </w:rPr>
        <w:t>hợp</w:t>
      </w:r>
      <w:r>
        <w:rPr>
          <w:rFonts w:hint="default" w:ascii="Times New Roman" w:hAnsi="Times New Roman" w:cs="Times New Roman"/>
          <w:spacing w:val="-1"/>
          <w:sz w:val="24"/>
        </w:rPr>
        <w:t xml:space="preserve"> </w:t>
      </w:r>
      <w:r>
        <w:rPr>
          <w:rFonts w:hint="default" w:ascii="Times New Roman" w:hAnsi="Times New Roman" w:cs="Times New Roman"/>
          <w:sz w:val="24"/>
        </w:rPr>
        <w:t>với khối</w:t>
      </w:r>
      <w:r>
        <w:rPr>
          <w:rFonts w:hint="default" w:ascii="Times New Roman" w:hAnsi="Times New Roman" w:cs="Times New Roman"/>
          <w:spacing w:val="-1"/>
          <w:sz w:val="24"/>
        </w:rPr>
        <w:t xml:space="preserve"> </w:t>
      </w:r>
      <w:r>
        <w:rPr>
          <w:rFonts w:hint="default" w:ascii="Times New Roman" w:hAnsi="Times New Roman" w:cs="Times New Roman"/>
          <w:sz w:val="24"/>
        </w:rPr>
        <w:t>lượng lớn</w:t>
      </w:r>
      <w:r>
        <w:rPr>
          <w:rFonts w:hint="default" w:ascii="Times New Roman" w:hAnsi="Times New Roman" w:cs="Times New Roman"/>
          <w:spacing w:val="-1"/>
          <w:sz w:val="24"/>
        </w:rPr>
        <w:t xml:space="preserve"> </w:t>
      </w:r>
      <w:r>
        <w:rPr>
          <w:rFonts w:hint="default" w:ascii="Times New Roman" w:hAnsi="Times New Roman" w:cs="Times New Roman"/>
          <w:sz w:val="24"/>
        </w:rPr>
        <w:t>yêu cầu</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người </w:t>
      </w:r>
      <w:r>
        <w:rPr>
          <w:rFonts w:hint="default" w:ascii="Times New Roman" w:hAnsi="Times New Roman" w:cs="Times New Roman"/>
          <w:spacing w:val="-2"/>
          <w:sz w:val="24"/>
        </w:rPr>
        <w:t>dùng.</w:t>
      </w:r>
    </w:p>
    <w:p w14:paraId="64D561FB">
      <w:pPr>
        <w:pStyle w:val="15"/>
        <w:numPr>
          <w:ilvl w:val="2"/>
          <w:numId w:val="1"/>
        </w:numPr>
        <w:tabs>
          <w:tab w:val="left" w:pos="1579"/>
        </w:tabs>
        <w:spacing w:before="28"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sz w:val="24"/>
        </w:rPr>
        <w:t>Cách</w:t>
      </w:r>
      <w:r>
        <w:rPr>
          <w:rFonts w:hint="default" w:ascii="Times New Roman" w:hAnsi="Times New Roman" w:cs="Times New Roman"/>
          <w:spacing w:val="-1"/>
          <w:sz w:val="24"/>
        </w:rPr>
        <w:t xml:space="preserve"> </w:t>
      </w:r>
      <w:r>
        <w:rPr>
          <w:rFonts w:hint="default" w:ascii="Times New Roman" w:hAnsi="Times New Roman" w:cs="Times New Roman"/>
          <w:sz w:val="24"/>
        </w:rPr>
        <w:t>ly</w:t>
      </w:r>
      <w:r>
        <w:rPr>
          <w:rFonts w:hint="default" w:ascii="Times New Roman" w:hAnsi="Times New Roman" w:cs="Times New Roman"/>
          <w:spacing w:val="-1"/>
          <w:sz w:val="24"/>
        </w:rPr>
        <w:t xml:space="preserve"> </w:t>
      </w:r>
      <w:r>
        <w:rPr>
          <w:rFonts w:hint="default" w:ascii="Times New Roman" w:hAnsi="Times New Roman" w:cs="Times New Roman"/>
          <w:sz w:val="24"/>
        </w:rPr>
        <w:t>lỗi, dễ</w:t>
      </w:r>
      <w:r>
        <w:rPr>
          <w:rFonts w:hint="default" w:ascii="Times New Roman" w:hAnsi="Times New Roman" w:cs="Times New Roman"/>
          <w:spacing w:val="-2"/>
          <w:sz w:val="24"/>
        </w:rPr>
        <w:t xml:space="preserve"> </w:t>
      </w:r>
      <w:r>
        <w:rPr>
          <w:rFonts w:hint="default" w:ascii="Times New Roman" w:hAnsi="Times New Roman" w:cs="Times New Roman"/>
          <w:sz w:val="24"/>
        </w:rPr>
        <w:t>phục</w:t>
      </w:r>
      <w:r>
        <w:rPr>
          <w:rFonts w:hint="default" w:ascii="Times New Roman" w:hAnsi="Times New Roman" w:cs="Times New Roman"/>
          <w:spacing w:val="-1"/>
          <w:sz w:val="24"/>
        </w:rPr>
        <w:t xml:space="preserve"> </w:t>
      </w:r>
      <w:r>
        <w:rPr>
          <w:rFonts w:hint="default" w:ascii="Times New Roman" w:hAnsi="Times New Roman" w:cs="Times New Roman"/>
          <w:sz w:val="24"/>
        </w:rPr>
        <w:t>hồi</w:t>
      </w:r>
      <w:r>
        <w:rPr>
          <w:rFonts w:hint="default" w:ascii="Times New Roman" w:hAnsi="Times New Roman" w:cs="Times New Roman"/>
          <w:spacing w:val="-1"/>
          <w:sz w:val="24"/>
        </w:rPr>
        <w:t xml:space="preserve"> </w:t>
      </w:r>
      <w:r>
        <w:rPr>
          <w:rFonts w:hint="default" w:ascii="Times New Roman" w:hAnsi="Times New Roman" w:cs="Times New Roman"/>
          <w:sz w:val="24"/>
        </w:rPr>
        <w:t>trong các</w:t>
      </w:r>
      <w:r>
        <w:rPr>
          <w:rFonts w:hint="default" w:ascii="Times New Roman" w:hAnsi="Times New Roman" w:cs="Times New Roman"/>
          <w:spacing w:val="-2"/>
          <w:sz w:val="24"/>
        </w:rPr>
        <w:t xml:space="preserve"> </w:t>
      </w:r>
      <w:r>
        <w:rPr>
          <w:rFonts w:hint="default" w:ascii="Times New Roman" w:hAnsi="Times New Roman" w:cs="Times New Roman"/>
          <w:sz w:val="24"/>
        </w:rPr>
        <w:t>tình huống</w:t>
      </w:r>
      <w:r>
        <w:rPr>
          <w:rFonts w:hint="default" w:ascii="Times New Roman" w:hAnsi="Times New Roman" w:cs="Times New Roman"/>
          <w:spacing w:val="-1"/>
          <w:sz w:val="24"/>
        </w:rPr>
        <w:t xml:space="preserve"> </w:t>
      </w:r>
      <w:r>
        <w:rPr>
          <w:rFonts w:hint="default" w:ascii="Times New Roman" w:hAnsi="Times New Roman" w:cs="Times New Roman"/>
          <w:sz w:val="24"/>
        </w:rPr>
        <w:t>thất</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bại.</w:t>
      </w:r>
    </w:p>
    <w:p w14:paraId="2BFE5975">
      <w:pPr>
        <w:pStyle w:val="2"/>
        <w:numPr>
          <w:ilvl w:val="1"/>
          <w:numId w:val="1"/>
        </w:numPr>
        <w:tabs>
          <w:tab w:val="left" w:pos="860"/>
        </w:tabs>
        <w:spacing w:before="28" w:after="0" w:line="240" w:lineRule="auto"/>
        <w:ind w:left="860" w:right="0" w:hanging="360"/>
        <w:jc w:val="left"/>
        <w:rPr>
          <w:rFonts w:hint="default" w:ascii="Times New Roman" w:hAnsi="Times New Roman" w:cs="Times New Roman"/>
          <w:b w:val="0"/>
        </w:rPr>
      </w:pPr>
      <w:r>
        <w:rPr>
          <w:rFonts w:hint="default" w:ascii="Times New Roman" w:hAnsi="Times New Roman" w:cs="Times New Roman"/>
        </w:rPr>
        <w:t>Giao</w:t>
      </w:r>
      <w:r>
        <w:rPr>
          <w:rFonts w:hint="default" w:ascii="Times New Roman" w:hAnsi="Times New Roman" w:cs="Times New Roman"/>
          <w:spacing w:val="-1"/>
        </w:rPr>
        <w:t xml:space="preserve"> </w:t>
      </w:r>
      <w:r>
        <w:rPr>
          <w:rFonts w:hint="default" w:ascii="Times New Roman" w:hAnsi="Times New Roman" w:cs="Times New Roman"/>
        </w:rPr>
        <w:t>tiếp</w:t>
      </w:r>
      <w:r>
        <w:rPr>
          <w:rFonts w:hint="default" w:ascii="Times New Roman" w:hAnsi="Times New Roman" w:cs="Times New Roman"/>
          <w:spacing w:val="-1"/>
        </w:rPr>
        <w:t xml:space="preserve"> </w:t>
      </w:r>
      <w:r>
        <w:rPr>
          <w:rFonts w:hint="default" w:ascii="Times New Roman" w:hAnsi="Times New Roman" w:cs="Times New Roman"/>
        </w:rPr>
        <w:t>giữa</w:t>
      </w:r>
      <w:r>
        <w:rPr>
          <w:rFonts w:hint="default" w:ascii="Times New Roman" w:hAnsi="Times New Roman" w:cs="Times New Roman"/>
          <w:spacing w:val="-2"/>
        </w:rPr>
        <w:t xml:space="preserve"> </w:t>
      </w:r>
      <w:r>
        <w:rPr>
          <w:rFonts w:hint="default" w:ascii="Times New Roman" w:hAnsi="Times New Roman" w:cs="Times New Roman"/>
        </w:rPr>
        <w:t>các</w:t>
      </w:r>
      <w:r>
        <w:rPr>
          <w:rFonts w:hint="default" w:ascii="Times New Roman" w:hAnsi="Times New Roman" w:cs="Times New Roman"/>
          <w:spacing w:val="-1"/>
        </w:rPr>
        <w:t xml:space="preserve"> </w:t>
      </w:r>
      <w:r>
        <w:rPr>
          <w:rFonts w:hint="default" w:ascii="Times New Roman" w:hAnsi="Times New Roman" w:cs="Times New Roman"/>
        </w:rPr>
        <w:t>dịch</w:t>
      </w:r>
      <w:r>
        <w:rPr>
          <w:rFonts w:hint="default" w:ascii="Times New Roman" w:hAnsi="Times New Roman" w:cs="Times New Roman"/>
          <w:spacing w:val="-1"/>
        </w:rPr>
        <w:t xml:space="preserve"> </w:t>
      </w:r>
      <w:r>
        <w:rPr>
          <w:rFonts w:hint="default" w:ascii="Times New Roman" w:hAnsi="Times New Roman" w:cs="Times New Roman"/>
          <w:spacing w:val="-5"/>
        </w:rPr>
        <w:t>vụ</w:t>
      </w:r>
      <w:r>
        <w:rPr>
          <w:rFonts w:hint="default" w:ascii="Times New Roman" w:hAnsi="Times New Roman" w:cs="Times New Roman"/>
          <w:b w:val="0"/>
          <w:spacing w:val="-5"/>
        </w:rPr>
        <w:t>:</w:t>
      </w:r>
    </w:p>
    <w:p w14:paraId="663F1D0C">
      <w:pPr>
        <w:pStyle w:val="15"/>
        <w:numPr>
          <w:ilvl w:val="2"/>
          <w:numId w:val="1"/>
        </w:numPr>
        <w:tabs>
          <w:tab w:val="left" w:pos="1579"/>
        </w:tabs>
        <w:spacing w:before="36"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HTTP-based</w:t>
      </w:r>
      <w:r>
        <w:rPr>
          <w:rFonts w:hint="default" w:ascii="Times New Roman" w:hAnsi="Times New Roman" w:cs="Times New Roman"/>
          <w:b/>
          <w:spacing w:val="-2"/>
          <w:sz w:val="24"/>
        </w:rPr>
        <w:t xml:space="preserve"> </w:t>
      </w:r>
      <w:r>
        <w:rPr>
          <w:rFonts w:hint="default" w:ascii="Times New Roman" w:hAnsi="Times New Roman" w:cs="Times New Roman"/>
          <w:b/>
          <w:sz w:val="24"/>
        </w:rPr>
        <w:t>RESTful</w:t>
      </w:r>
      <w:r>
        <w:rPr>
          <w:rFonts w:hint="default" w:ascii="Times New Roman" w:hAnsi="Times New Roman" w:cs="Times New Roman"/>
          <w:b/>
          <w:spacing w:val="-4"/>
          <w:sz w:val="24"/>
        </w:rPr>
        <w:t xml:space="preserve"> </w:t>
      </w:r>
      <w:r>
        <w:rPr>
          <w:rFonts w:hint="default" w:ascii="Times New Roman" w:hAnsi="Times New Roman" w:cs="Times New Roman"/>
          <w:b/>
          <w:sz w:val="24"/>
        </w:rPr>
        <w:t>API</w:t>
      </w:r>
      <w:r>
        <w:rPr>
          <w:rFonts w:hint="default" w:ascii="Times New Roman" w:hAnsi="Times New Roman" w:cs="Times New Roman"/>
          <w:sz w:val="24"/>
        </w:rPr>
        <w:t>:</w:t>
      </w:r>
      <w:r>
        <w:rPr>
          <w:rFonts w:hint="default" w:ascii="Times New Roman" w:hAnsi="Times New Roman" w:cs="Times New Roman"/>
          <w:spacing w:val="-1"/>
          <w:sz w:val="24"/>
        </w:rPr>
        <w:t xml:space="preserve"> </w:t>
      </w:r>
      <w:r>
        <w:rPr>
          <w:rFonts w:hint="default" w:ascii="Times New Roman" w:hAnsi="Times New Roman" w:cs="Times New Roman"/>
          <w:sz w:val="24"/>
        </w:rPr>
        <w:t>Phổ</w:t>
      </w:r>
      <w:r>
        <w:rPr>
          <w:rFonts w:hint="default" w:ascii="Times New Roman" w:hAnsi="Times New Roman" w:cs="Times New Roman"/>
          <w:spacing w:val="-2"/>
          <w:sz w:val="24"/>
        </w:rPr>
        <w:t xml:space="preserve"> </w:t>
      </w:r>
      <w:r>
        <w:rPr>
          <w:rFonts w:hint="default" w:ascii="Times New Roman" w:hAnsi="Times New Roman" w:cs="Times New Roman"/>
          <w:sz w:val="24"/>
        </w:rPr>
        <w:t>biến,</w:t>
      </w:r>
      <w:r>
        <w:rPr>
          <w:rFonts w:hint="default" w:ascii="Times New Roman" w:hAnsi="Times New Roman" w:cs="Times New Roman"/>
          <w:spacing w:val="-1"/>
          <w:sz w:val="24"/>
        </w:rPr>
        <w:t xml:space="preserve"> </w:t>
      </w:r>
      <w:r>
        <w:rPr>
          <w:rFonts w:hint="default" w:ascii="Times New Roman" w:hAnsi="Times New Roman" w:cs="Times New Roman"/>
          <w:sz w:val="24"/>
        </w:rPr>
        <w:t>dễ</w:t>
      </w:r>
      <w:r>
        <w:rPr>
          <w:rFonts w:hint="default" w:ascii="Times New Roman" w:hAnsi="Times New Roman" w:cs="Times New Roman"/>
          <w:spacing w:val="-3"/>
          <w:sz w:val="24"/>
        </w:rPr>
        <w:t xml:space="preserve"> </w:t>
      </w:r>
      <w:r>
        <w:rPr>
          <w:rFonts w:hint="default" w:ascii="Times New Roman" w:hAnsi="Times New Roman" w:cs="Times New Roman"/>
          <w:sz w:val="24"/>
        </w:rPr>
        <w:t>triển</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khai.</w:t>
      </w:r>
    </w:p>
    <w:p w14:paraId="43BF5AD2">
      <w:pPr>
        <w:pStyle w:val="15"/>
        <w:numPr>
          <w:ilvl w:val="2"/>
          <w:numId w:val="1"/>
        </w:numPr>
        <w:tabs>
          <w:tab w:val="left" w:pos="1579"/>
        </w:tabs>
        <w:spacing w:before="26"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gRPC</w:t>
      </w:r>
      <w:r>
        <w:rPr>
          <w:rFonts w:hint="default" w:ascii="Times New Roman" w:hAnsi="Times New Roman" w:cs="Times New Roman"/>
          <w:sz w:val="24"/>
        </w:rPr>
        <w:t>:</w:t>
      </w:r>
      <w:r>
        <w:rPr>
          <w:rFonts w:hint="default" w:ascii="Times New Roman" w:hAnsi="Times New Roman" w:cs="Times New Roman"/>
          <w:spacing w:val="-3"/>
          <w:sz w:val="24"/>
        </w:rPr>
        <w:t xml:space="preserve"> </w:t>
      </w:r>
      <w:r>
        <w:rPr>
          <w:rFonts w:hint="default" w:ascii="Times New Roman" w:hAnsi="Times New Roman" w:cs="Times New Roman"/>
          <w:sz w:val="24"/>
        </w:rPr>
        <w:t>Giao</w:t>
      </w:r>
      <w:r>
        <w:rPr>
          <w:rFonts w:hint="default" w:ascii="Times New Roman" w:hAnsi="Times New Roman" w:cs="Times New Roman"/>
          <w:spacing w:val="-1"/>
          <w:sz w:val="24"/>
        </w:rPr>
        <w:t xml:space="preserve"> </w:t>
      </w:r>
      <w:r>
        <w:rPr>
          <w:rFonts w:hint="default" w:ascii="Times New Roman" w:hAnsi="Times New Roman" w:cs="Times New Roman"/>
          <w:sz w:val="24"/>
        </w:rPr>
        <w:t>tiếp hiệu</w:t>
      </w:r>
      <w:r>
        <w:rPr>
          <w:rFonts w:hint="default" w:ascii="Times New Roman" w:hAnsi="Times New Roman" w:cs="Times New Roman"/>
          <w:spacing w:val="-1"/>
          <w:sz w:val="24"/>
        </w:rPr>
        <w:t xml:space="preserve"> </w:t>
      </w:r>
      <w:r>
        <w:rPr>
          <w:rFonts w:hint="default" w:ascii="Times New Roman" w:hAnsi="Times New Roman" w:cs="Times New Roman"/>
          <w:sz w:val="24"/>
        </w:rPr>
        <w:t>suất</w:t>
      </w:r>
      <w:r>
        <w:rPr>
          <w:rFonts w:hint="default" w:ascii="Times New Roman" w:hAnsi="Times New Roman" w:cs="Times New Roman"/>
          <w:spacing w:val="-1"/>
          <w:sz w:val="24"/>
        </w:rPr>
        <w:t xml:space="preserve"> </w:t>
      </w:r>
      <w:r>
        <w:rPr>
          <w:rFonts w:hint="default" w:ascii="Times New Roman" w:hAnsi="Times New Roman" w:cs="Times New Roman"/>
          <w:sz w:val="24"/>
        </w:rPr>
        <w:t>cao, dùng</w:t>
      </w:r>
      <w:r>
        <w:rPr>
          <w:rFonts w:hint="default" w:ascii="Times New Roman" w:hAnsi="Times New Roman" w:cs="Times New Roman"/>
          <w:spacing w:val="-1"/>
          <w:sz w:val="24"/>
        </w:rPr>
        <w:t xml:space="preserve"> </w:t>
      </w:r>
      <w:r>
        <w:rPr>
          <w:rFonts w:hint="default" w:ascii="Times New Roman" w:hAnsi="Times New Roman" w:cs="Times New Roman"/>
          <w:sz w:val="24"/>
        </w:rPr>
        <w:t>mã</w:t>
      </w:r>
      <w:r>
        <w:rPr>
          <w:rFonts w:hint="default" w:ascii="Times New Roman" w:hAnsi="Times New Roman" w:cs="Times New Roman"/>
          <w:spacing w:val="-1"/>
          <w:sz w:val="24"/>
        </w:rPr>
        <w:t xml:space="preserve"> </w:t>
      </w:r>
      <w:r>
        <w:rPr>
          <w:rFonts w:hint="default" w:ascii="Times New Roman" w:hAnsi="Times New Roman" w:cs="Times New Roman"/>
          <w:sz w:val="24"/>
        </w:rPr>
        <w:t>hóa</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nhị </w:t>
      </w:r>
      <w:r>
        <w:rPr>
          <w:rFonts w:hint="default" w:ascii="Times New Roman" w:hAnsi="Times New Roman" w:cs="Times New Roman"/>
          <w:spacing w:val="-4"/>
          <w:sz w:val="24"/>
        </w:rPr>
        <w:t>phân.</w:t>
      </w:r>
    </w:p>
    <w:p w14:paraId="2D46AE6E">
      <w:pPr>
        <w:pStyle w:val="15"/>
        <w:spacing w:after="0" w:line="240" w:lineRule="auto"/>
        <w:jc w:val="left"/>
        <w:rPr>
          <w:rFonts w:hint="default" w:ascii="Times New Roman" w:hAnsi="Times New Roman" w:cs="Times New Roman"/>
          <w:sz w:val="24"/>
        </w:rPr>
        <w:sectPr>
          <w:footerReference r:id="rId10" w:type="default"/>
          <w:pgSz w:w="11910" w:h="16840"/>
          <w:pgMar w:top="1040" w:right="708" w:bottom="1200" w:left="992" w:header="0" w:footer="1016" w:gutter="0"/>
          <w:pgNumType w:start="1"/>
          <w:cols w:space="720" w:num="1"/>
        </w:sectPr>
      </w:pPr>
    </w:p>
    <w:p w14:paraId="6AD810BC">
      <w:pPr>
        <w:pStyle w:val="15"/>
        <w:numPr>
          <w:ilvl w:val="2"/>
          <w:numId w:val="1"/>
        </w:numPr>
        <w:tabs>
          <w:tab w:val="left" w:pos="1579"/>
        </w:tabs>
        <w:spacing w:before="73"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WebSocket</w:t>
      </w:r>
      <w:r>
        <w:rPr>
          <w:rFonts w:hint="default" w:ascii="Times New Roman" w:hAnsi="Times New Roman" w:cs="Times New Roman"/>
          <w:sz w:val="24"/>
        </w:rPr>
        <w:t>:</w:t>
      </w:r>
      <w:r>
        <w:rPr>
          <w:rFonts w:hint="default" w:ascii="Times New Roman" w:hAnsi="Times New Roman" w:cs="Times New Roman"/>
          <w:spacing w:val="-2"/>
          <w:sz w:val="24"/>
        </w:rPr>
        <w:t xml:space="preserve"> </w:t>
      </w:r>
      <w:r>
        <w:rPr>
          <w:rFonts w:hint="default" w:ascii="Times New Roman" w:hAnsi="Times New Roman" w:cs="Times New Roman"/>
          <w:sz w:val="24"/>
        </w:rPr>
        <w:t>Hỗ</w:t>
      </w:r>
      <w:r>
        <w:rPr>
          <w:rFonts w:hint="default" w:ascii="Times New Roman" w:hAnsi="Times New Roman" w:cs="Times New Roman"/>
          <w:spacing w:val="-1"/>
          <w:sz w:val="24"/>
        </w:rPr>
        <w:t xml:space="preserve"> </w:t>
      </w:r>
      <w:r>
        <w:rPr>
          <w:rFonts w:hint="default" w:ascii="Times New Roman" w:hAnsi="Times New Roman" w:cs="Times New Roman"/>
          <w:sz w:val="24"/>
        </w:rPr>
        <w:t>trợ</w:t>
      </w:r>
      <w:r>
        <w:rPr>
          <w:rFonts w:hint="default" w:ascii="Times New Roman" w:hAnsi="Times New Roman" w:cs="Times New Roman"/>
          <w:spacing w:val="-1"/>
          <w:sz w:val="24"/>
        </w:rPr>
        <w:t xml:space="preserve"> </w:t>
      </w:r>
      <w:r>
        <w:rPr>
          <w:rFonts w:hint="default" w:ascii="Times New Roman" w:hAnsi="Times New Roman" w:cs="Times New Roman"/>
          <w:sz w:val="24"/>
        </w:rPr>
        <w:t>giao tiếp</w:t>
      </w:r>
      <w:r>
        <w:rPr>
          <w:rFonts w:hint="default" w:ascii="Times New Roman" w:hAnsi="Times New Roman" w:cs="Times New Roman"/>
          <w:spacing w:val="-1"/>
          <w:sz w:val="24"/>
        </w:rPr>
        <w:t xml:space="preserve"> </w:t>
      </w:r>
      <w:r>
        <w:rPr>
          <w:rFonts w:hint="default" w:ascii="Times New Roman" w:hAnsi="Times New Roman" w:cs="Times New Roman"/>
          <w:sz w:val="24"/>
        </w:rPr>
        <w:t>thời</w:t>
      </w:r>
      <w:r>
        <w:rPr>
          <w:rFonts w:hint="default" w:ascii="Times New Roman" w:hAnsi="Times New Roman" w:cs="Times New Roman"/>
          <w:spacing w:val="-2"/>
          <w:sz w:val="24"/>
        </w:rPr>
        <w:t xml:space="preserve"> </w:t>
      </w:r>
      <w:r>
        <w:rPr>
          <w:rFonts w:hint="default" w:ascii="Times New Roman" w:hAnsi="Times New Roman" w:cs="Times New Roman"/>
          <w:sz w:val="24"/>
        </w:rPr>
        <w:t>gian</w:t>
      </w:r>
      <w:r>
        <w:rPr>
          <w:rFonts w:hint="default" w:ascii="Times New Roman" w:hAnsi="Times New Roman" w:cs="Times New Roman"/>
          <w:spacing w:val="-1"/>
          <w:sz w:val="24"/>
        </w:rPr>
        <w:t xml:space="preserve"> </w:t>
      </w:r>
      <w:r>
        <w:rPr>
          <w:rFonts w:hint="default" w:ascii="Times New Roman" w:hAnsi="Times New Roman" w:cs="Times New Roman"/>
          <w:sz w:val="24"/>
        </w:rPr>
        <w:t>thực,</w:t>
      </w:r>
      <w:r>
        <w:rPr>
          <w:rFonts w:hint="default" w:ascii="Times New Roman" w:hAnsi="Times New Roman" w:cs="Times New Roman"/>
          <w:spacing w:val="-1"/>
          <w:sz w:val="24"/>
        </w:rPr>
        <w:t xml:space="preserve"> </w:t>
      </w:r>
      <w:r>
        <w:rPr>
          <w:rFonts w:hint="default" w:ascii="Times New Roman" w:hAnsi="Times New Roman" w:cs="Times New Roman"/>
          <w:sz w:val="24"/>
        </w:rPr>
        <w:t>hai</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chiều.</w:t>
      </w:r>
    </w:p>
    <w:p w14:paraId="5B427AF2">
      <w:pPr>
        <w:pStyle w:val="2"/>
        <w:numPr>
          <w:ilvl w:val="1"/>
          <w:numId w:val="1"/>
        </w:numPr>
        <w:tabs>
          <w:tab w:val="left" w:pos="860"/>
        </w:tabs>
        <w:spacing w:before="28" w:after="0" w:line="240" w:lineRule="auto"/>
        <w:ind w:left="860" w:right="0" w:hanging="360"/>
        <w:jc w:val="left"/>
        <w:rPr>
          <w:rFonts w:hint="default" w:ascii="Times New Roman" w:hAnsi="Times New Roman" w:cs="Times New Roman"/>
          <w:b w:val="0"/>
        </w:rPr>
      </w:pPr>
      <w:r>
        <w:rPr>
          <w:rFonts w:hint="default" w:ascii="Times New Roman" w:hAnsi="Times New Roman" w:cs="Times New Roman"/>
        </w:rPr>
        <w:t>Các</w:t>
      </w:r>
      <w:r>
        <w:rPr>
          <w:rFonts w:hint="default" w:ascii="Times New Roman" w:hAnsi="Times New Roman" w:cs="Times New Roman"/>
          <w:spacing w:val="-4"/>
        </w:rPr>
        <w:t xml:space="preserve"> </w:t>
      </w:r>
      <w:r>
        <w:rPr>
          <w:rFonts w:hint="default" w:ascii="Times New Roman" w:hAnsi="Times New Roman" w:cs="Times New Roman"/>
        </w:rPr>
        <w:t>pattern</w:t>
      </w:r>
      <w:r>
        <w:rPr>
          <w:rFonts w:hint="default" w:ascii="Times New Roman" w:hAnsi="Times New Roman" w:cs="Times New Roman"/>
          <w:spacing w:val="-1"/>
        </w:rPr>
        <w:t xml:space="preserve"> </w:t>
      </w:r>
      <w:r>
        <w:rPr>
          <w:rFonts w:hint="default" w:ascii="Times New Roman" w:hAnsi="Times New Roman" w:cs="Times New Roman"/>
        </w:rPr>
        <w:t>giao</w:t>
      </w:r>
      <w:r>
        <w:rPr>
          <w:rFonts w:hint="default" w:ascii="Times New Roman" w:hAnsi="Times New Roman" w:cs="Times New Roman"/>
          <w:spacing w:val="-1"/>
        </w:rPr>
        <w:t xml:space="preserve"> </w:t>
      </w:r>
      <w:r>
        <w:rPr>
          <w:rFonts w:hint="default" w:ascii="Times New Roman" w:hAnsi="Times New Roman" w:cs="Times New Roman"/>
          <w:spacing w:val="-4"/>
        </w:rPr>
        <w:t>tiếp</w:t>
      </w:r>
      <w:r>
        <w:rPr>
          <w:rFonts w:hint="default" w:ascii="Times New Roman" w:hAnsi="Times New Roman" w:cs="Times New Roman"/>
          <w:b w:val="0"/>
          <w:spacing w:val="-4"/>
        </w:rPr>
        <w:t>:</w:t>
      </w:r>
    </w:p>
    <w:p w14:paraId="27110026">
      <w:pPr>
        <w:pStyle w:val="15"/>
        <w:numPr>
          <w:ilvl w:val="2"/>
          <w:numId w:val="1"/>
        </w:numPr>
        <w:tabs>
          <w:tab w:val="left" w:pos="1579"/>
        </w:tabs>
        <w:spacing w:before="36"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Gateway</w:t>
      </w:r>
      <w:r>
        <w:rPr>
          <w:rFonts w:hint="default" w:ascii="Times New Roman" w:hAnsi="Times New Roman" w:cs="Times New Roman"/>
          <w:b/>
          <w:spacing w:val="-4"/>
          <w:sz w:val="24"/>
        </w:rPr>
        <w:t xml:space="preserve"> </w:t>
      </w:r>
      <w:r>
        <w:rPr>
          <w:rFonts w:hint="default" w:ascii="Times New Roman" w:hAnsi="Times New Roman" w:cs="Times New Roman"/>
          <w:b/>
          <w:sz w:val="24"/>
        </w:rPr>
        <w:t>Routing</w:t>
      </w:r>
      <w:r>
        <w:rPr>
          <w:rFonts w:hint="default" w:ascii="Times New Roman" w:hAnsi="Times New Roman" w:cs="Times New Roman"/>
          <w:b/>
          <w:spacing w:val="-1"/>
          <w:sz w:val="24"/>
        </w:rPr>
        <w:t xml:space="preserve"> </w:t>
      </w:r>
      <w:r>
        <w:rPr>
          <w:rFonts w:hint="default" w:ascii="Times New Roman" w:hAnsi="Times New Roman" w:cs="Times New Roman"/>
          <w:b/>
          <w:sz w:val="24"/>
        </w:rPr>
        <w:t>Pattern</w:t>
      </w:r>
      <w:r>
        <w:rPr>
          <w:rFonts w:hint="default" w:ascii="Times New Roman" w:hAnsi="Times New Roman" w:cs="Times New Roman"/>
          <w:sz w:val="24"/>
        </w:rPr>
        <w:t>:</w:t>
      </w:r>
      <w:r>
        <w:rPr>
          <w:rFonts w:hint="default" w:ascii="Times New Roman" w:hAnsi="Times New Roman" w:cs="Times New Roman"/>
          <w:spacing w:val="-1"/>
          <w:sz w:val="24"/>
        </w:rPr>
        <w:t xml:space="preserve"> </w:t>
      </w:r>
      <w:r>
        <w:rPr>
          <w:rFonts w:hint="default" w:ascii="Times New Roman" w:hAnsi="Times New Roman" w:cs="Times New Roman"/>
          <w:sz w:val="24"/>
        </w:rPr>
        <w:t>Định</w:t>
      </w:r>
      <w:r>
        <w:rPr>
          <w:rFonts w:hint="default" w:ascii="Times New Roman" w:hAnsi="Times New Roman" w:cs="Times New Roman"/>
          <w:spacing w:val="-1"/>
          <w:sz w:val="24"/>
        </w:rPr>
        <w:t xml:space="preserve"> </w:t>
      </w:r>
      <w:r>
        <w:rPr>
          <w:rFonts w:hint="default" w:ascii="Times New Roman" w:hAnsi="Times New Roman" w:cs="Times New Roman"/>
          <w:sz w:val="24"/>
        </w:rPr>
        <w:t>tuyến</w:t>
      </w:r>
      <w:r>
        <w:rPr>
          <w:rFonts w:hint="default" w:ascii="Times New Roman" w:hAnsi="Times New Roman" w:cs="Times New Roman"/>
          <w:spacing w:val="-1"/>
          <w:sz w:val="24"/>
        </w:rPr>
        <w:t xml:space="preserve"> </w:t>
      </w:r>
      <w:r>
        <w:rPr>
          <w:rFonts w:hint="default" w:ascii="Times New Roman" w:hAnsi="Times New Roman" w:cs="Times New Roman"/>
          <w:sz w:val="24"/>
        </w:rPr>
        <w:t>các</w:t>
      </w:r>
      <w:r>
        <w:rPr>
          <w:rFonts w:hint="default" w:ascii="Times New Roman" w:hAnsi="Times New Roman" w:cs="Times New Roman"/>
          <w:spacing w:val="-2"/>
          <w:sz w:val="24"/>
        </w:rPr>
        <w:t xml:space="preserve"> </w:t>
      </w:r>
      <w:r>
        <w:rPr>
          <w:rFonts w:hint="default" w:ascii="Times New Roman" w:hAnsi="Times New Roman" w:cs="Times New Roman"/>
          <w:sz w:val="24"/>
        </w:rPr>
        <w:t>yêu</w:t>
      </w:r>
      <w:r>
        <w:rPr>
          <w:rFonts w:hint="default" w:ascii="Times New Roman" w:hAnsi="Times New Roman" w:cs="Times New Roman"/>
          <w:spacing w:val="-1"/>
          <w:sz w:val="24"/>
        </w:rPr>
        <w:t xml:space="preserve"> </w:t>
      </w:r>
      <w:r>
        <w:rPr>
          <w:rFonts w:hint="default" w:ascii="Times New Roman" w:hAnsi="Times New Roman" w:cs="Times New Roman"/>
          <w:sz w:val="24"/>
        </w:rPr>
        <w:t>cầu</w:t>
      </w:r>
      <w:r>
        <w:rPr>
          <w:rFonts w:hint="default" w:ascii="Times New Roman" w:hAnsi="Times New Roman" w:cs="Times New Roman"/>
          <w:spacing w:val="-1"/>
          <w:sz w:val="24"/>
        </w:rPr>
        <w:t xml:space="preserve"> </w:t>
      </w:r>
      <w:r>
        <w:rPr>
          <w:rFonts w:hint="default" w:ascii="Times New Roman" w:hAnsi="Times New Roman" w:cs="Times New Roman"/>
          <w:sz w:val="24"/>
        </w:rPr>
        <w:t>qua</w:t>
      </w:r>
      <w:r>
        <w:rPr>
          <w:rFonts w:hint="default" w:ascii="Times New Roman" w:hAnsi="Times New Roman" w:cs="Times New Roman"/>
          <w:spacing w:val="-2"/>
          <w:sz w:val="24"/>
        </w:rPr>
        <w:t xml:space="preserve"> </w:t>
      </w:r>
      <w:r>
        <w:rPr>
          <w:rFonts w:hint="default" w:ascii="Times New Roman" w:hAnsi="Times New Roman" w:cs="Times New Roman"/>
          <w:sz w:val="24"/>
        </w:rPr>
        <w:t>API</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Gateway.</w:t>
      </w:r>
    </w:p>
    <w:p w14:paraId="1FEBB74A">
      <w:pPr>
        <w:pStyle w:val="15"/>
        <w:numPr>
          <w:ilvl w:val="2"/>
          <w:numId w:val="1"/>
        </w:numPr>
        <w:tabs>
          <w:tab w:val="left" w:pos="1579"/>
        </w:tabs>
        <w:spacing w:before="28"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Gateway</w:t>
      </w:r>
      <w:r>
        <w:rPr>
          <w:rFonts w:hint="default" w:ascii="Times New Roman" w:hAnsi="Times New Roman" w:cs="Times New Roman"/>
          <w:b/>
          <w:spacing w:val="-4"/>
          <w:sz w:val="24"/>
        </w:rPr>
        <w:t xml:space="preserve"> </w:t>
      </w:r>
      <w:r>
        <w:rPr>
          <w:rFonts w:hint="default" w:ascii="Times New Roman" w:hAnsi="Times New Roman" w:cs="Times New Roman"/>
          <w:b/>
          <w:sz w:val="24"/>
        </w:rPr>
        <w:t>Aggregation</w:t>
      </w:r>
      <w:r>
        <w:rPr>
          <w:rFonts w:hint="default" w:ascii="Times New Roman" w:hAnsi="Times New Roman" w:cs="Times New Roman"/>
          <w:b/>
          <w:spacing w:val="-1"/>
          <w:sz w:val="24"/>
        </w:rPr>
        <w:t xml:space="preserve"> </w:t>
      </w:r>
      <w:r>
        <w:rPr>
          <w:rFonts w:hint="default" w:ascii="Times New Roman" w:hAnsi="Times New Roman" w:cs="Times New Roman"/>
          <w:b/>
          <w:sz w:val="24"/>
        </w:rPr>
        <w:t>Pattern</w:t>
      </w:r>
      <w:r>
        <w:rPr>
          <w:rFonts w:hint="default" w:ascii="Times New Roman" w:hAnsi="Times New Roman" w:cs="Times New Roman"/>
          <w:sz w:val="24"/>
        </w:rPr>
        <w:t>:</w:t>
      </w:r>
      <w:r>
        <w:rPr>
          <w:rFonts w:hint="default" w:ascii="Times New Roman" w:hAnsi="Times New Roman" w:cs="Times New Roman"/>
          <w:spacing w:val="-1"/>
          <w:sz w:val="24"/>
        </w:rPr>
        <w:t xml:space="preserve"> </w:t>
      </w:r>
      <w:r>
        <w:rPr>
          <w:rFonts w:hint="default" w:ascii="Times New Roman" w:hAnsi="Times New Roman" w:cs="Times New Roman"/>
          <w:sz w:val="24"/>
        </w:rPr>
        <w:t>Tổng</w:t>
      </w:r>
      <w:r>
        <w:rPr>
          <w:rFonts w:hint="default" w:ascii="Times New Roman" w:hAnsi="Times New Roman" w:cs="Times New Roman"/>
          <w:spacing w:val="-1"/>
          <w:sz w:val="24"/>
        </w:rPr>
        <w:t xml:space="preserve"> </w:t>
      </w:r>
      <w:r>
        <w:rPr>
          <w:rFonts w:hint="default" w:ascii="Times New Roman" w:hAnsi="Times New Roman" w:cs="Times New Roman"/>
          <w:sz w:val="24"/>
        </w:rPr>
        <w:t>hợp</w:t>
      </w:r>
      <w:r>
        <w:rPr>
          <w:rFonts w:hint="default" w:ascii="Times New Roman" w:hAnsi="Times New Roman" w:cs="Times New Roman"/>
          <w:spacing w:val="-1"/>
          <w:sz w:val="24"/>
        </w:rPr>
        <w:t xml:space="preserve"> </w:t>
      </w:r>
      <w:r>
        <w:rPr>
          <w:rFonts w:hint="default" w:ascii="Times New Roman" w:hAnsi="Times New Roman" w:cs="Times New Roman"/>
          <w:sz w:val="24"/>
        </w:rPr>
        <w:t>dữ</w:t>
      </w:r>
      <w:r>
        <w:rPr>
          <w:rFonts w:hint="default" w:ascii="Times New Roman" w:hAnsi="Times New Roman" w:cs="Times New Roman"/>
          <w:spacing w:val="-3"/>
          <w:sz w:val="24"/>
        </w:rPr>
        <w:t xml:space="preserve"> </w:t>
      </w:r>
      <w:r>
        <w:rPr>
          <w:rFonts w:hint="default" w:ascii="Times New Roman" w:hAnsi="Times New Roman" w:cs="Times New Roman"/>
          <w:sz w:val="24"/>
        </w:rPr>
        <w:t>liệu</w:t>
      </w:r>
      <w:r>
        <w:rPr>
          <w:rFonts w:hint="default" w:ascii="Times New Roman" w:hAnsi="Times New Roman" w:cs="Times New Roman"/>
          <w:spacing w:val="1"/>
          <w:sz w:val="24"/>
        </w:rPr>
        <w:t xml:space="preserve"> </w:t>
      </w:r>
      <w:r>
        <w:rPr>
          <w:rFonts w:hint="default" w:ascii="Times New Roman" w:hAnsi="Times New Roman" w:cs="Times New Roman"/>
          <w:sz w:val="24"/>
        </w:rPr>
        <w:t>từ</w:t>
      </w:r>
      <w:r>
        <w:rPr>
          <w:rFonts w:hint="default" w:ascii="Times New Roman" w:hAnsi="Times New Roman" w:cs="Times New Roman"/>
          <w:spacing w:val="-2"/>
          <w:sz w:val="24"/>
        </w:rPr>
        <w:t xml:space="preserve"> </w:t>
      </w:r>
      <w:r>
        <w:rPr>
          <w:rFonts w:hint="default" w:ascii="Times New Roman" w:hAnsi="Times New Roman" w:cs="Times New Roman"/>
          <w:sz w:val="24"/>
        </w:rPr>
        <w:t>nhiều</w:t>
      </w:r>
      <w:r>
        <w:rPr>
          <w:rFonts w:hint="default" w:ascii="Times New Roman" w:hAnsi="Times New Roman" w:cs="Times New Roman"/>
          <w:spacing w:val="-1"/>
          <w:sz w:val="24"/>
        </w:rPr>
        <w:t xml:space="preserve"> </w:t>
      </w:r>
      <w:r>
        <w:rPr>
          <w:rFonts w:hint="default" w:ascii="Times New Roman" w:hAnsi="Times New Roman" w:cs="Times New Roman"/>
          <w:sz w:val="24"/>
        </w:rPr>
        <w:t>dịch</w:t>
      </w:r>
      <w:r>
        <w:rPr>
          <w:rFonts w:hint="default" w:ascii="Times New Roman" w:hAnsi="Times New Roman" w:cs="Times New Roman"/>
          <w:spacing w:val="-1"/>
          <w:sz w:val="24"/>
        </w:rPr>
        <w:t xml:space="preserve"> </w:t>
      </w:r>
      <w:r>
        <w:rPr>
          <w:rFonts w:hint="default" w:ascii="Times New Roman" w:hAnsi="Times New Roman" w:cs="Times New Roman"/>
          <w:spacing w:val="-5"/>
          <w:sz w:val="24"/>
        </w:rPr>
        <w:t>vụ.</w:t>
      </w:r>
    </w:p>
    <w:p w14:paraId="152BD66F">
      <w:pPr>
        <w:pStyle w:val="15"/>
        <w:numPr>
          <w:ilvl w:val="2"/>
          <w:numId w:val="1"/>
        </w:numPr>
        <w:tabs>
          <w:tab w:val="left" w:pos="1579"/>
        </w:tabs>
        <w:spacing w:before="28"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Backends</w:t>
      </w:r>
      <w:r>
        <w:rPr>
          <w:rFonts w:hint="default" w:ascii="Times New Roman" w:hAnsi="Times New Roman" w:cs="Times New Roman"/>
          <w:b/>
          <w:spacing w:val="-4"/>
          <w:sz w:val="24"/>
        </w:rPr>
        <w:t xml:space="preserve"> </w:t>
      </w:r>
      <w:r>
        <w:rPr>
          <w:rFonts w:hint="default" w:ascii="Times New Roman" w:hAnsi="Times New Roman" w:cs="Times New Roman"/>
          <w:b/>
          <w:sz w:val="24"/>
        </w:rPr>
        <w:t>for</w:t>
      </w:r>
      <w:r>
        <w:rPr>
          <w:rFonts w:hint="default" w:ascii="Times New Roman" w:hAnsi="Times New Roman" w:cs="Times New Roman"/>
          <w:b/>
          <w:spacing w:val="-2"/>
          <w:sz w:val="24"/>
        </w:rPr>
        <w:t xml:space="preserve"> </w:t>
      </w:r>
      <w:r>
        <w:rPr>
          <w:rFonts w:hint="default" w:ascii="Times New Roman" w:hAnsi="Times New Roman" w:cs="Times New Roman"/>
          <w:b/>
          <w:sz w:val="24"/>
        </w:rPr>
        <w:t>Frontends</w:t>
      </w:r>
      <w:r>
        <w:rPr>
          <w:rFonts w:hint="default" w:ascii="Times New Roman" w:hAnsi="Times New Roman" w:cs="Times New Roman"/>
          <w:b/>
          <w:spacing w:val="-1"/>
          <w:sz w:val="24"/>
        </w:rPr>
        <w:t xml:space="preserve"> </w:t>
      </w:r>
      <w:r>
        <w:rPr>
          <w:rFonts w:hint="default" w:ascii="Times New Roman" w:hAnsi="Times New Roman" w:cs="Times New Roman"/>
          <w:b/>
          <w:sz w:val="24"/>
        </w:rPr>
        <w:t>(BFF)</w:t>
      </w:r>
      <w:r>
        <w:rPr>
          <w:rFonts w:hint="default" w:ascii="Times New Roman" w:hAnsi="Times New Roman" w:cs="Times New Roman"/>
          <w:sz w:val="24"/>
        </w:rPr>
        <w:t>:</w:t>
      </w:r>
      <w:r>
        <w:rPr>
          <w:rFonts w:hint="default" w:ascii="Times New Roman" w:hAnsi="Times New Roman" w:cs="Times New Roman"/>
          <w:spacing w:val="-2"/>
          <w:sz w:val="24"/>
        </w:rPr>
        <w:t xml:space="preserve"> </w:t>
      </w:r>
      <w:r>
        <w:rPr>
          <w:rFonts w:hint="default" w:ascii="Times New Roman" w:hAnsi="Times New Roman" w:cs="Times New Roman"/>
          <w:sz w:val="24"/>
        </w:rPr>
        <w:t>Tối</w:t>
      </w:r>
      <w:r>
        <w:rPr>
          <w:rFonts w:hint="default" w:ascii="Times New Roman" w:hAnsi="Times New Roman" w:cs="Times New Roman"/>
          <w:spacing w:val="-1"/>
          <w:sz w:val="24"/>
        </w:rPr>
        <w:t xml:space="preserve"> </w:t>
      </w:r>
      <w:r>
        <w:rPr>
          <w:rFonts w:hint="default" w:ascii="Times New Roman" w:hAnsi="Times New Roman" w:cs="Times New Roman"/>
          <w:sz w:val="24"/>
        </w:rPr>
        <w:t>ưu</w:t>
      </w:r>
      <w:r>
        <w:rPr>
          <w:rFonts w:hint="default" w:ascii="Times New Roman" w:hAnsi="Times New Roman" w:cs="Times New Roman"/>
          <w:spacing w:val="-1"/>
          <w:sz w:val="24"/>
        </w:rPr>
        <w:t xml:space="preserve"> </w:t>
      </w:r>
      <w:r>
        <w:rPr>
          <w:rFonts w:hint="default" w:ascii="Times New Roman" w:hAnsi="Times New Roman" w:cs="Times New Roman"/>
          <w:sz w:val="24"/>
        </w:rPr>
        <w:t>hóa</w:t>
      </w:r>
      <w:r>
        <w:rPr>
          <w:rFonts w:hint="default" w:ascii="Times New Roman" w:hAnsi="Times New Roman" w:cs="Times New Roman"/>
          <w:spacing w:val="-3"/>
          <w:sz w:val="24"/>
        </w:rPr>
        <w:t xml:space="preserve"> </w:t>
      </w:r>
      <w:r>
        <w:rPr>
          <w:rFonts w:hint="default" w:ascii="Times New Roman" w:hAnsi="Times New Roman" w:cs="Times New Roman"/>
          <w:sz w:val="24"/>
        </w:rPr>
        <w:t>giao</w:t>
      </w:r>
      <w:r>
        <w:rPr>
          <w:rFonts w:hint="default" w:ascii="Times New Roman" w:hAnsi="Times New Roman" w:cs="Times New Roman"/>
          <w:spacing w:val="1"/>
          <w:sz w:val="24"/>
        </w:rPr>
        <w:t xml:space="preserve"> </w:t>
      </w:r>
      <w:r>
        <w:rPr>
          <w:rFonts w:hint="default" w:ascii="Times New Roman" w:hAnsi="Times New Roman" w:cs="Times New Roman"/>
          <w:sz w:val="24"/>
        </w:rPr>
        <w:t>diện</w:t>
      </w:r>
      <w:r>
        <w:rPr>
          <w:rFonts w:hint="default" w:ascii="Times New Roman" w:hAnsi="Times New Roman" w:cs="Times New Roman"/>
          <w:spacing w:val="-2"/>
          <w:sz w:val="24"/>
        </w:rPr>
        <w:t xml:space="preserve"> </w:t>
      </w:r>
      <w:r>
        <w:rPr>
          <w:rFonts w:hint="default" w:ascii="Times New Roman" w:hAnsi="Times New Roman" w:cs="Times New Roman"/>
          <w:sz w:val="24"/>
        </w:rPr>
        <w:t>với</w:t>
      </w:r>
      <w:r>
        <w:rPr>
          <w:rFonts w:hint="default" w:ascii="Times New Roman" w:hAnsi="Times New Roman" w:cs="Times New Roman"/>
          <w:spacing w:val="-1"/>
          <w:sz w:val="24"/>
        </w:rPr>
        <w:t xml:space="preserve"> </w:t>
      </w:r>
      <w:r>
        <w:rPr>
          <w:rFonts w:hint="default" w:ascii="Times New Roman" w:hAnsi="Times New Roman" w:cs="Times New Roman"/>
          <w:sz w:val="24"/>
        </w:rPr>
        <w:t>API</w:t>
      </w:r>
      <w:r>
        <w:rPr>
          <w:rFonts w:hint="default" w:ascii="Times New Roman" w:hAnsi="Times New Roman" w:cs="Times New Roman"/>
          <w:spacing w:val="-5"/>
          <w:sz w:val="24"/>
        </w:rPr>
        <w:t xml:space="preserve"> </w:t>
      </w:r>
      <w:r>
        <w:rPr>
          <w:rFonts w:hint="default" w:ascii="Times New Roman" w:hAnsi="Times New Roman" w:cs="Times New Roman"/>
          <w:sz w:val="24"/>
        </w:rPr>
        <w:t>dành</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riêng.</w:t>
      </w:r>
    </w:p>
    <w:p w14:paraId="0401369F">
      <w:pPr>
        <w:pStyle w:val="6"/>
        <w:spacing w:before="64"/>
        <w:ind w:left="0" w:firstLine="0"/>
        <w:rPr>
          <w:rFonts w:hint="default" w:ascii="Times New Roman" w:hAnsi="Times New Roman" w:cs="Times New Roman"/>
        </w:rPr>
      </w:pPr>
    </w:p>
    <w:p w14:paraId="328D09C7">
      <w:pPr>
        <w:pStyle w:val="2"/>
        <w:numPr>
          <w:ilvl w:val="0"/>
          <w:numId w:val="1"/>
        </w:numPr>
        <w:tabs>
          <w:tab w:val="left" w:pos="380"/>
        </w:tabs>
        <w:spacing w:before="0" w:after="0" w:line="240" w:lineRule="auto"/>
        <w:ind w:left="380" w:right="0" w:hanging="240"/>
        <w:jc w:val="both"/>
        <w:rPr>
          <w:rFonts w:hint="default" w:ascii="Times New Roman" w:hAnsi="Times New Roman" w:cs="Times New Roman"/>
        </w:rPr>
      </w:pPr>
      <w:r>
        <w:rPr>
          <w:rFonts w:hint="default" w:ascii="Times New Roman" w:hAnsi="Times New Roman" w:cs="Times New Roman"/>
        </w:rPr>
        <w:t>Quản</w:t>
      </w:r>
      <w:r>
        <w:rPr>
          <w:rFonts w:hint="default" w:ascii="Times New Roman" w:hAnsi="Times New Roman" w:cs="Times New Roman"/>
          <w:spacing w:val="-1"/>
        </w:rPr>
        <w:t xml:space="preserve"> </w:t>
      </w:r>
      <w:r>
        <w:rPr>
          <w:rFonts w:hint="default" w:ascii="Times New Roman" w:hAnsi="Times New Roman" w:cs="Times New Roman"/>
        </w:rPr>
        <w:t>lý</w:t>
      </w:r>
      <w:r>
        <w:rPr>
          <w:rFonts w:hint="default" w:ascii="Times New Roman" w:hAnsi="Times New Roman" w:cs="Times New Roman"/>
          <w:spacing w:val="-4"/>
        </w:rPr>
        <w:t xml:space="preserve"> </w:t>
      </w:r>
      <w:r>
        <w:rPr>
          <w:rFonts w:hint="default" w:ascii="Times New Roman" w:hAnsi="Times New Roman" w:cs="Times New Roman"/>
        </w:rPr>
        <w:t>dữ</w:t>
      </w:r>
      <w:r>
        <w:rPr>
          <w:rFonts w:hint="default" w:ascii="Times New Roman" w:hAnsi="Times New Roman" w:cs="Times New Roman"/>
          <w:spacing w:val="-1"/>
        </w:rPr>
        <w:t xml:space="preserve"> </w:t>
      </w:r>
      <w:r>
        <w:rPr>
          <w:rFonts w:hint="default" w:ascii="Times New Roman" w:hAnsi="Times New Roman" w:cs="Times New Roman"/>
        </w:rPr>
        <w:t>liệu</w:t>
      </w:r>
      <w:r>
        <w:rPr>
          <w:rFonts w:hint="default" w:ascii="Times New Roman" w:hAnsi="Times New Roman" w:cs="Times New Roman"/>
          <w:spacing w:val="-1"/>
        </w:rPr>
        <w:t xml:space="preserve"> </w:t>
      </w:r>
      <w:r>
        <w:rPr>
          <w:rFonts w:hint="default" w:ascii="Times New Roman" w:hAnsi="Times New Roman" w:cs="Times New Roman"/>
        </w:rPr>
        <w:t>trong</w:t>
      </w:r>
      <w:r>
        <w:rPr>
          <w:rFonts w:hint="default" w:ascii="Times New Roman" w:hAnsi="Times New Roman" w:cs="Times New Roman"/>
          <w:spacing w:val="-3"/>
        </w:rPr>
        <w:t xml:space="preserve"> </w:t>
      </w:r>
      <w:r>
        <w:rPr>
          <w:rFonts w:hint="default" w:ascii="Times New Roman" w:hAnsi="Times New Roman" w:cs="Times New Roman"/>
          <w:spacing w:val="-2"/>
        </w:rPr>
        <w:t>microservices</w:t>
      </w:r>
    </w:p>
    <w:p w14:paraId="7DDBA7EC">
      <w:pPr>
        <w:pStyle w:val="6"/>
        <w:spacing w:before="33" w:line="271" w:lineRule="auto"/>
        <w:ind w:left="140" w:right="139" w:firstLine="0"/>
        <w:jc w:val="both"/>
        <w:rPr>
          <w:rFonts w:hint="default" w:ascii="Times New Roman" w:hAnsi="Times New Roman" w:cs="Times New Roman"/>
        </w:rPr>
      </w:pPr>
      <w:r>
        <w:rPr>
          <w:rFonts w:hint="default" w:ascii="Times New Roman" w:hAnsi="Times New Roman" w:cs="Times New Roman"/>
        </w:rPr>
        <w:t>Dữ liệu là trái tim của mọi hệ thống phần mềm, và trong kiến trúc microservices, việc quản lý dữ liệu trở nên phức tạp hơn bao giờ hết. Thay vì sử dụng một cơ sở dữ liệu chung, mỗi microservice thường sở hữu cơ sở dữ liệu riêng, điều này mang lại sự độc lập nhưng cũng đi kèm với những thách thức về đồng bộ và tính nhất quán.</w:t>
      </w:r>
    </w:p>
    <w:p w14:paraId="41A36A04">
      <w:pPr>
        <w:pStyle w:val="6"/>
        <w:spacing w:before="1" w:line="271" w:lineRule="auto"/>
        <w:ind w:left="140" w:right="139" w:firstLine="0"/>
        <w:jc w:val="both"/>
        <w:rPr>
          <w:rFonts w:hint="default" w:ascii="Times New Roman" w:hAnsi="Times New Roman" w:cs="Times New Roman"/>
        </w:rPr>
      </w:pPr>
      <w:r>
        <w:rPr>
          <w:rFonts w:hint="default" w:ascii="Times New Roman" w:hAnsi="Times New Roman" w:cs="Times New Roman"/>
        </w:rPr>
        <w:t>Trong phần này, chúng ta sẽ khám phá các kỹ thuật và pattern quan trọng để quản lý dữ liệu trong microservices. Từ Database-per-Service Pattern đến các phương pháp Data Partitioning như phân</w:t>
      </w:r>
      <w:r>
        <w:rPr>
          <w:rFonts w:hint="default" w:ascii="Times New Roman" w:hAnsi="Times New Roman" w:cs="Times New Roman"/>
          <w:spacing w:val="40"/>
        </w:rPr>
        <w:t xml:space="preserve"> </w:t>
      </w:r>
      <w:r>
        <w:rPr>
          <w:rFonts w:hint="default" w:ascii="Times New Roman" w:hAnsi="Times New Roman" w:cs="Times New Roman"/>
        </w:rPr>
        <w:t>mảnh ngang, phân mảnh dọc, và phân mảnh theo chức năng, những cách tiếp cận này sẽ giúp tối ưu hóa hiệu suất và khả năng mở rộng.</w:t>
      </w:r>
    </w:p>
    <w:p w14:paraId="1CB4A72F">
      <w:pPr>
        <w:pStyle w:val="6"/>
        <w:spacing w:before="0" w:line="271" w:lineRule="auto"/>
        <w:ind w:left="140" w:right="139" w:firstLine="0"/>
        <w:jc w:val="both"/>
        <w:rPr>
          <w:rFonts w:hint="default" w:ascii="Times New Roman" w:hAnsi="Times New Roman" w:cs="Times New Roman"/>
        </w:rPr>
      </w:pPr>
      <w:r>
        <w:rPr>
          <w:rFonts w:hint="default" w:ascii="Times New Roman" w:hAnsi="Times New Roman" w:cs="Times New Roman"/>
        </w:rPr>
        <w:t>Bên</w:t>
      </w:r>
      <w:r>
        <w:rPr>
          <w:rFonts w:hint="default" w:ascii="Times New Roman" w:hAnsi="Times New Roman" w:cs="Times New Roman"/>
          <w:spacing w:val="-3"/>
        </w:rPr>
        <w:t xml:space="preserve"> </w:t>
      </w:r>
      <w:r>
        <w:rPr>
          <w:rFonts w:hint="default" w:ascii="Times New Roman" w:hAnsi="Times New Roman" w:cs="Times New Roman"/>
        </w:rPr>
        <w:t>cạnh</w:t>
      </w:r>
      <w:r>
        <w:rPr>
          <w:rFonts w:hint="default" w:ascii="Times New Roman" w:hAnsi="Times New Roman" w:cs="Times New Roman"/>
          <w:spacing w:val="-1"/>
        </w:rPr>
        <w:t xml:space="preserve"> </w:t>
      </w:r>
      <w:r>
        <w:rPr>
          <w:rFonts w:hint="default" w:ascii="Times New Roman" w:hAnsi="Times New Roman" w:cs="Times New Roman"/>
        </w:rPr>
        <w:t>đó,</w:t>
      </w:r>
      <w:r>
        <w:rPr>
          <w:rFonts w:hint="default" w:ascii="Times New Roman" w:hAnsi="Times New Roman" w:cs="Times New Roman"/>
          <w:spacing w:val="-1"/>
        </w:rPr>
        <w:t xml:space="preserve"> </w:t>
      </w:r>
      <w:r>
        <w:rPr>
          <w:rFonts w:hint="default" w:ascii="Times New Roman" w:hAnsi="Times New Roman" w:cs="Times New Roman"/>
        </w:rPr>
        <w:t>các</w:t>
      </w:r>
      <w:r>
        <w:rPr>
          <w:rFonts w:hint="default" w:ascii="Times New Roman" w:hAnsi="Times New Roman" w:cs="Times New Roman"/>
          <w:spacing w:val="-2"/>
        </w:rPr>
        <w:t xml:space="preserve"> </w:t>
      </w:r>
      <w:r>
        <w:rPr>
          <w:rFonts w:hint="default" w:ascii="Times New Roman" w:hAnsi="Times New Roman" w:cs="Times New Roman"/>
        </w:rPr>
        <w:t>khái</w:t>
      </w:r>
      <w:r>
        <w:rPr>
          <w:rFonts w:hint="default" w:ascii="Times New Roman" w:hAnsi="Times New Roman" w:cs="Times New Roman"/>
          <w:spacing w:val="-3"/>
        </w:rPr>
        <w:t xml:space="preserve"> </w:t>
      </w:r>
      <w:r>
        <w:rPr>
          <w:rFonts w:hint="default" w:ascii="Times New Roman" w:hAnsi="Times New Roman" w:cs="Times New Roman"/>
        </w:rPr>
        <w:t>niệm</w:t>
      </w:r>
      <w:r>
        <w:rPr>
          <w:rFonts w:hint="default" w:ascii="Times New Roman" w:hAnsi="Times New Roman" w:cs="Times New Roman"/>
          <w:spacing w:val="-3"/>
        </w:rPr>
        <w:t xml:space="preserve"> </w:t>
      </w:r>
      <w:r>
        <w:rPr>
          <w:rFonts w:hint="default" w:ascii="Times New Roman" w:hAnsi="Times New Roman" w:cs="Times New Roman"/>
        </w:rPr>
        <w:t>như</w:t>
      </w:r>
      <w:r>
        <w:rPr>
          <w:rFonts w:hint="default" w:ascii="Times New Roman" w:hAnsi="Times New Roman" w:cs="Times New Roman"/>
          <w:spacing w:val="-4"/>
        </w:rPr>
        <w:t xml:space="preserve"> </w:t>
      </w:r>
      <w:r>
        <w:rPr>
          <w:rFonts w:hint="default" w:ascii="Times New Roman" w:hAnsi="Times New Roman" w:cs="Times New Roman"/>
        </w:rPr>
        <w:t>CQRS</w:t>
      </w:r>
      <w:r>
        <w:rPr>
          <w:rFonts w:hint="default" w:ascii="Times New Roman" w:hAnsi="Times New Roman" w:cs="Times New Roman"/>
          <w:spacing w:val="-3"/>
        </w:rPr>
        <w:t xml:space="preserve"> </w:t>
      </w:r>
      <w:r>
        <w:rPr>
          <w:rFonts w:hint="default" w:ascii="Times New Roman" w:hAnsi="Times New Roman" w:cs="Times New Roman"/>
        </w:rPr>
        <w:t>(Command</w:t>
      </w:r>
      <w:r>
        <w:rPr>
          <w:rFonts w:hint="default" w:ascii="Times New Roman" w:hAnsi="Times New Roman" w:cs="Times New Roman"/>
          <w:spacing w:val="-3"/>
        </w:rPr>
        <w:t xml:space="preserve"> </w:t>
      </w:r>
      <w:r>
        <w:rPr>
          <w:rFonts w:hint="default" w:ascii="Times New Roman" w:hAnsi="Times New Roman" w:cs="Times New Roman"/>
        </w:rPr>
        <w:t>Query</w:t>
      </w:r>
      <w:r>
        <w:rPr>
          <w:rFonts w:hint="default" w:ascii="Times New Roman" w:hAnsi="Times New Roman" w:cs="Times New Roman"/>
          <w:spacing w:val="-1"/>
        </w:rPr>
        <w:t xml:space="preserve"> </w:t>
      </w:r>
      <w:r>
        <w:rPr>
          <w:rFonts w:hint="default" w:ascii="Times New Roman" w:hAnsi="Times New Roman" w:cs="Times New Roman"/>
        </w:rPr>
        <w:t>Responsibility</w:t>
      </w:r>
      <w:r>
        <w:rPr>
          <w:rFonts w:hint="default" w:ascii="Times New Roman" w:hAnsi="Times New Roman" w:cs="Times New Roman"/>
          <w:spacing w:val="-3"/>
        </w:rPr>
        <w:t xml:space="preserve"> </w:t>
      </w:r>
      <w:r>
        <w:rPr>
          <w:rFonts w:hint="default" w:ascii="Times New Roman" w:hAnsi="Times New Roman" w:cs="Times New Roman"/>
        </w:rPr>
        <w:t>Segregation),</w:t>
      </w:r>
      <w:r>
        <w:rPr>
          <w:rFonts w:hint="default" w:ascii="Times New Roman" w:hAnsi="Times New Roman" w:cs="Times New Roman"/>
          <w:spacing w:val="-1"/>
        </w:rPr>
        <w:t xml:space="preserve"> </w:t>
      </w:r>
      <w:r>
        <w:rPr>
          <w:rFonts w:hint="default" w:ascii="Times New Roman" w:hAnsi="Times New Roman" w:cs="Times New Roman"/>
        </w:rPr>
        <w:t>Event</w:t>
      </w:r>
      <w:r>
        <w:rPr>
          <w:rFonts w:hint="default" w:ascii="Times New Roman" w:hAnsi="Times New Roman" w:cs="Times New Roman"/>
          <w:spacing w:val="-1"/>
        </w:rPr>
        <w:t xml:space="preserve"> </w:t>
      </w:r>
      <w:r>
        <w:rPr>
          <w:rFonts w:hint="default" w:ascii="Times New Roman" w:hAnsi="Times New Roman" w:cs="Times New Roman"/>
        </w:rPr>
        <w:t>Sourcing Pattern, và quản lý giao dịch phân tán với Saga Pattern sẽ được trình bày để giải quyết các bài toán phức tạp liên quan đến truy vấn, ghi dữ liệu, và tính nhất quán trong môi trường phân tán.</w:t>
      </w:r>
    </w:p>
    <w:p w14:paraId="255F6CCF">
      <w:pPr>
        <w:pStyle w:val="15"/>
        <w:numPr>
          <w:ilvl w:val="1"/>
          <w:numId w:val="1"/>
        </w:numPr>
        <w:tabs>
          <w:tab w:val="left" w:pos="860"/>
        </w:tabs>
        <w:spacing w:before="0" w:after="0" w:line="271" w:lineRule="auto"/>
        <w:ind w:left="860" w:right="141" w:hanging="360"/>
        <w:jc w:val="both"/>
        <w:rPr>
          <w:rFonts w:hint="default" w:ascii="Times New Roman" w:hAnsi="Times New Roman" w:cs="Times New Roman"/>
          <w:sz w:val="24"/>
        </w:rPr>
      </w:pPr>
      <w:r>
        <w:rPr>
          <w:rFonts w:hint="default" w:ascii="Times New Roman" w:hAnsi="Times New Roman" w:cs="Times New Roman"/>
          <w:b/>
          <w:sz w:val="24"/>
        </w:rPr>
        <w:t>Database-per-Service Pattern</w:t>
      </w:r>
      <w:r>
        <w:rPr>
          <w:rFonts w:hint="default" w:ascii="Times New Roman" w:hAnsi="Times New Roman" w:cs="Times New Roman"/>
          <w:sz w:val="24"/>
        </w:rPr>
        <w:t>: Mỗi dịch vụ sở hữu một cơ sở dữ liệu riêng, đảm bảo tính độc lập và cách ly dữ liệu.</w:t>
      </w:r>
    </w:p>
    <w:p w14:paraId="6993C706">
      <w:pPr>
        <w:pStyle w:val="2"/>
        <w:numPr>
          <w:ilvl w:val="1"/>
          <w:numId w:val="1"/>
        </w:numPr>
        <w:tabs>
          <w:tab w:val="left" w:pos="859"/>
        </w:tabs>
        <w:spacing w:before="0" w:after="0" w:line="274" w:lineRule="exact"/>
        <w:ind w:left="859" w:right="0" w:hanging="359"/>
        <w:jc w:val="both"/>
        <w:rPr>
          <w:rFonts w:hint="default" w:ascii="Times New Roman" w:hAnsi="Times New Roman" w:cs="Times New Roman"/>
          <w:b w:val="0"/>
        </w:rPr>
      </w:pPr>
      <w:r>
        <w:rPr>
          <w:rFonts w:hint="default" w:ascii="Times New Roman" w:hAnsi="Times New Roman" w:cs="Times New Roman"/>
        </w:rPr>
        <w:t>Data</w:t>
      </w:r>
      <w:r>
        <w:rPr>
          <w:rFonts w:hint="default" w:ascii="Times New Roman" w:hAnsi="Times New Roman" w:cs="Times New Roman"/>
          <w:spacing w:val="-2"/>
        </w:rPr>
        <w:t xml:space="preserve"> Partitioning</w:t>
      </w:r>
      <w:r>
        <w:rPr>
          <w:rFonts w:hint="default" w:ascii="Times New Roman" w:hAnsi="Times New Roman" w:cs="Times New Roman"/>
          <w:b w:val="0"/>
          <w:spacing w:val="-2"/>
        </w:rPr>
        <w:t>:</w:t>
      </w:r>
    </w:p>
    <w:p w14:paraId="58282124">
      <w:pPr>
        <w:pStyle w:val="15"/>
        <w:numPr>
          <w:ilvl w:val="2"/>
          <w:numId w:val="1"/>
        </w:numPr>
        <w:tabs>
          <w:tab w:val="left" w:pos="1579"/>
        </w:tabs>
        <w:spacing w:before="35"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Horizontal</w:t>
      </w:r>
      <w:r>
        <w:rPr>
          <w:rFonts w:hint="default" w:ascii="Times New Roman" w:hAnsi="Times New Roman" w:cs="Times New Roman"/>
          <w:b/>
          <w:spacing w:val="-4"/>
          <w:sz w:val="24"/>
        </w:rPr>
        <w:t xml:space="preserve"> </w:t>
      </w:r>
      <w:r>
        <w:rPr>
          <w:rFonts w:hint="default" w:ascii="Times New Roman" w:hAnsi="Times New Roman" w:cs="Times New Roman"/>
          <w:b/>
          <w:sz w:val="24"/>
        </w:rPr>
        <w:t>Partitioning</w:t>
      </w:r>
      <w:r>
        <w:rPr>
          <w:rFonts w:hint="default" w:ascii="Times New Roman" w:hAnsi="Times New Roman" w:cs="Times New Roman"/>
          <w:sz w:val="24"/>
        </w:rPr>
        <w:t>:</w:t>
      </w:r>
      <w:r>
        <w:rPr>
          <w:rFonts w:hint="default" w:ascii="Times New Roman" w:hAnsi="Times New Roman" w:cs="Times New Roman"/>
          <w:spacing w:val="-3"/>
          <w:sz w:val="24"/>
        </w:rPr>
        <w:t xml:space="preserve"> </w:t>
      </w:r>
      <w:r>
        <w:rPr>
          <w:rFonts w:hint="default" w:ascii="Times New Roman" w:hAnsi="Times New Roman" w:cs="Times New Roman"/>
          <w:sz w:val="24"/>
        </w:rPr>
        <w:t>Phân</w:t>
      </w:r>
      <w:r>
        <w:rPr>
          <w:rFonts w:hint="default" w:ascii="Times New Roman" w:hAnsi="Times New Roman" w:cs="Times New Roman"/>
          <w:spacing w:val="-2"/>
          <w:sz w:val="24"/>
        </w:rPr>
        <w:t xml:space="preserve"> </w:t>
      </w:r>
      <w:r>
        <w:rPr>
          <w:rFonts w:hint="default" w:ascii="Times New Roman" w:hAnsi="Times New Roman" w:cs="Times New Roman"/>
          <w:sz w:val="24"/>
        </w:rPr>
        <w:t>chia</w:t>
      </w:r>
      <w:r>
        <w:rPr>
          <w:rFonts w:hint="default" w:ascii="Times New Roman" w:hAnsi="Times New Roman" w:cs="Times New Roman"/>
          <w:spacing w:val="-2"/>
          <w:sz w:val="24"/>
        </w:rPr>
        <w:t xml:space="preserve"> </w:t>
      </w:r>
      <w:r>
        <w:rPr>
          <w:rFonts w:hint="default" w:ascii="Times New Roman" w:hAnsi="Times New Roman" w:cs="Times New Roman"/>
          <w:sz w:val="24"/>
        </w:rPr>
        <w:t>theo</w:t>
      </w:r>
      <w:r>
        <w:rPr>
          <w:rFonts w:hint="default" w:ascii="Times New Roman" w:hAnsi="Times New Roman" w:cs="Times New Roman"/>
          <w:spacing w:val="-2"/>
          <w:sz w:val="24"/>
        </w:rPr>
        <w:t xml:space="preserve"> hàng.</w:t>
      </w:r>
    </w:p>
    <w:p w14:paraId="0BC1FBB5">
      <w:pPr>
        <w:pStyle w:val="15"/>
        <w:numPr>
          <w:ilvl w:val="2"/>
          <w:numId w:val="1"/>
        </w:numPr>
        <w:tabs>
          <w:tab w:val="left" w:pos="1579"/>
        </w:tabs>
        <w:spacing w:before="28"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Vertical</w:t>
      </w:r>
      <w:r>
        <w:rPr>
          <w:rFonts w:hint="default" w:ascii="Times New Roman" w:hAnsi="Times New Roman" w:cs="Times New Roman"/>
          <w:b/>
          <w:spacing w:val="-3"/>
          <w:sz w:val="24"/>
        </w:rPr>
        <w:t xml:space="preserve"> </w:t>
      </w:r>
      <w:r>
        <w:rPr>
          <w:rFonts w:hint="default" w:ascii="Times New Roman" w:hAnsi="Times New Roman" w:cs="Times New Roman"/>
          <w:b/>
          <w:sz w:val="24"/>
        </w:rPr>
        <w:t>Partitioning</w:t>
      </w:r>
      <w:r>
        <w:rPr>
          <w:rFonts w:hint="default" w:ascii="Times New Roman" w:hAnsi="Times New Roman" w:cs="Times New Roman"/>
          <w:sz w:val="24"/>
        </w:rPr>
        <w:t>:</w:t>
      </w:r>
      <w:r>
        <w:rPr>
          <w:rFonts w:hint="default" w:ascii="Times New Roman" w:hAnsi="Times New Roman" w:cs="Times New Roman"/>
          <w:spacing w:val="-2"/>
          <w:sz w:val="24"/>
        </w:rPr>
        <w:t xml:space="preserve"> </w:t>
      </w:r>
      <w:r>
        <w:rPr>
          <w:rFonts w:hint="default" w:ascii="Times New Roman" w:hAnsi="Times New Roman" w:cs="Times New Roman"/>
          <w:sz w:val="24"/>
        </w:rPr>
        <w:t>Phân</w:t>
      </w:r>
      <w:r>
        <w:rPr>
          <w:rFonts w:hint="default" w:ascii="Times New Roman" w:hAnsi="Times New Roman" w:cs="Times New Roman"/>
          <w:spacing w:val="-3"/>
          <w:sz w:val="24"/>
        </w:rPr>
        <w:t xml:space="preserve"> </w:t>
      </w:r>
      <w:r>
        <w:rPr>
          <w:rFonts w:hint="default" w:ascii="Times New Roman" w:hAnsi="Times New Roman" w:cs="Times New Roman"/>
          <w:sz w:val="24"/>
        </w:rPr>
        <w:t>chia</w:t>
      </w:r>
      <w:r>
        <w:rPr>
          <w:rFonts w:hint="default" w:ascii="Times New Roman" w:hAnsi="Times New Roman" w:cs="Times New Roman"/>
          <w:spacing w:val="-3"/>
          <w:sz w:val="24"/>
        </w:rPr>
        <w:t xml:space="preserve"> </w:t>
      </w:r>
      <w:r>
        <w:rPr>
          <w:rFonts w:hint="default" w:ascii="Times New Roman" w:hAnsi="Times New Roman" w:cs="Times New Roman"/>
          <w:sz w:val="24"/>
        </w:rPr>
        <w:t xml:space="preserve">theo </w:t>
      </w:r>
      <w:r>
        <w:rPr>
          <w:rFonts w:hint="default" w:ascii="Times New Roman" w:hAnsi="Times New Roman" w:cs="Times New Roman"/>
          <w:spacing w:val="-4"/>
          <w:sz w:val="24"/>
        </w:rPr>
        <w:t>cột.</w:t>
      </w:r>
    </w:p>
    <w:p w14:paraId="28BFD52F">
      <w:pPr>
        <w:pStyle w:val="15"/>
        <w:numPr>
          <w:ilvl w:val="2"/>
          <w:numId w:val="1"/>
        </w:numPr>
        <w:tabs>
          <w:tab w:val="left" w:pos="1579"/>
        </w:tabs>
        <w:spacing w:before="27"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Functional</w:t>
      </w:r>
      <w:r>
        <w:rPr>
          <w:rFonts w:hint="default" w:ascii="Times New Roman" w:hAnsi="Times New Roman" w:cs="Times New Roman"/>
          <w:b/>
          <w:spacing w:val="-5"/>
          <w:sz w:val="24"/>
        </w:rPr>
        <w:t xml:space="preserve"> </w:t>
      </w:r>
      <w:r>
        <w:rPr>
          <w:rFonts w:hint="default" w:ascii="Times New Roman" w:hAnsi="Times New Roman" w:cs="Times New Roman"/>
          <w:b/>
          <w:sz w:val="24"/>
        </w:rPr>
        <w:t>Partitioning</w:t>
      </w:r>
      <w:r>
        <w:rPr>
          <w:rFonts w:hint="default" w:ascii="Times New Roman" w:hAnsi="Times New Roman" w:cs="Times New Roman"/>
          <w:sz w:val="24"/>
        </w:rPr>
        <w:t>:</w:t>
      </w:r>
      <w:r>
        <w:rPr>
          <w:rFonts w:hint="default" w:ascii="Times New Roman" w:hAnsi="Times New Roman" w:cs="Times New Roman"/>
          <w:spacing w:val="-2"/>
          <w:sz w:val="24"/>
        </w:rPr>
        <w:t xml:space="preserve"> </w:t>
      </w:r>
      <w:r>
        <w:rPr>
          <w:rFonts w:hint="default" w:ascii="Times New Roman" w:hAnsi="Times New Roman" w:cs="Times New Roman"/>
          <w:sz w:val="24"/>
        </w:rPr>
        <w:t>Phân</w:t>
      </w:r>
      <w:r>
        <w:rPr>
          <w:rFonts w:hint="default" w:ascii="Times New Roman" w:hAnsi="Times New Roman" w:cs="Times New Roman"/>
          <w:spacing w:val="-2"/>
          <w:sz w:val="24"/>
        </w:rPr>
        <w:t xml:space="preserve"> </w:t>
      </w:r>
      <w:r>
        <w:rPr>
          <w:rFonts w:hint="default" w:ascii="Times New Roman" w:hAnsi="Times New Roman" w:cs="Times New Roman"/>
          <w:sz w:val="24"/>
        </w:rPr>
        <w:t>chia</w:t>
      </w:r>
      <w:r>
        <w:rPr>
          <w:rFonts w:hint="default" w:ascii="Times New Roman" w:hAnsi="Times New Roman" w:cs="Times New Roman"/>
          <w:spacing w:val="-3"/>
          <w:sz w:val="24"/>
        </w:rPr>
        <w:t xml:space="preserve"> </w:t>
      </w:r>
      <w:r>
        <w:rPr>
          <w:rFonts w:hint="default" w:ascii="Times New Roman" w:hAnsi="Times New Roman" w:cs="Times New Roman"/>
          <w:sz w:val="24"/>
        </w:rPr>
        <w:t>theo</w:t>
      </w:r>
      <w:r>
        <w:rPr>
          <w:rFonts w:hint="default" w:ascii="Times New Roman" w:hAnsi="Times New Roman" w:cs="Times New Roman"/>
          <w:spacing w:val="-2"/>
          <w:sz w:val="24"/>
        </w:rPr>
        <w:t xml:space="preserve"> </w:t>
      </w:r>
      <w:r>
        <w:rPr>
          <w:rFonts w:hint="default" w:ascii="Times New Roman" w:hAnsi="Times New Roman" w:cs="Times New Roman"/>
          <w:sz w:val="24"/>
        </w:rPr>
        <w:t>chức</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năng.</w:t>
      </w:r>
    </w:p>
    <w:p w14:paraId="6688BE23">
      <w:pPr>
        <w:pStyle w:val="15"/>
        <w:numPr>
          <w:ilvl w:val="1"/>
          <w:numId w:val="1"/>
        </w:numPr>
        <w:tabs>
          <w:tab w:val="left" w:pos="860"/>
        </w:tabs>
        <w:spacing w:before="28" w:after="0" w:line="240" w:lineRule="auto"/>
        <w:ind w:left="860" w:right="0" w:hanging="360"/>
        <w:jc w:val="left"/>
        <w:rPr>
          <w:rFonts w:hint="default" w:ascii="Times New Roman" w:hAnsi="Times New Roman" w:cs="Times New Roman"/>
          <w:sz w:val="24"/>
        </w:rPr>
      </w:pPr>
      <w:r>
        <w:rPr>
          <w:rFonts w:hint="default" w:ascii="Times New Roman" w:hAnsi="Times New Roman" w:cs="Times New Roman"/>
          <w:b/>
          <w:sz w:val="24"/>
        </w:rPr>
        <w:t>CQRS</w:t>
      </w:r>
      <w:r>
        <w:rPr>
          <w:rFonts w:hint="default" w:ascii="Times New Roman" w:hAnsi="Times New Roman" w:cs="Times New Roman"/>
          <w:b/>
          <w:spacing w:val="-4"/>
          <w:sz w:val="24"/>
        </w:rPr>
        <w:t xml:space="preserve"> </w:t>
      </w:r>
      <w:r>
        <w:rPr>
          <w:rFonts w:hint="default" w:ascii="Times New Roman" w:hAnsi="Times New Roman" w:cs="Times New Roman"/>
          <w:b/>
          <w:sz w:val="24"/>
        </w:rPr>
        <w:t>(Command</w:t>
      </w:r>
      <w:r>
        <w:rPr>
          <w:rFonts w:hint="default" w:ascii="Times New Roman" w:hAnsi="Times New Roman" w:cs="Times New Roman"/>
          <w:b/>
          <w:spacing w:val="-1"/>
          <w:sz w:val="24"/>
        </w:rPr>
        <w:t xml:space="preserve"> </w:t>
      </w:r>
      <w:r>
        <w:rPr>
          <w:rFonts w:hint="default" w:ascii="Times New Roman" w:hAnsi="Times New Roman" w:cs="Times New Roman"/>
          <w:b/>
          <w:sz w:val="24"/>
        </w:rPr>
        <w:t>Query</w:t>
      </w:r>
      <w:r>
        <w:rPr>
          <w:rFonts w:hint="default" w:ascii="Times New Roman" w:hAnsi="Times New Roman" w:cs="Times New Roman"/>
          <w:b/>
          <w:spacing w:val="-2"/>
          <w:sz w:val="24"/>
        </w:rPr>
        <w:t xml:space="preserve"> </w:t>
      </w:r>
      <w:r>
        <w:rPr>
          <w:rFonts w:hint="default" w:ascii="Times New Roman" w:hAnsi="Times New Roman" w:cs="Times New Roman"/>
          <w:b/>
          <w:sz w:val="24"/>
        </w:rPr>
        <w:t>Responsibility</w:t>
      </w:r>
      <w:r>
        <w:rPr>
          <w:rFonts w:hint="default" w:ascii="Times New Roman" w:hAnsi="Times New Roman" w:cs="Times New Roman"/>
          <w:b/>
          <w:spacing w:val="-1"/>
          <w:sz w:val="24"/>
        </w:rPr>
        <w:t xml:space="preserve"> </w:t>
      </w:r>
      <w:r>
        <w:rPr>
          <w:rFonts w:hint="default" w:ascii="Times New Roman" w:hAnsi="Times New Roman" w:cs="Times New Roman"/>
          <w:b/>
          <w:sz w:val="24"/>
        </w:rPr>
        <w:t>Segregation)</w:t>
      </w:r>
      <w:r>
        <w:rPr>
          <w:rFonts w:hint="default" w:ascii="Times New Roman" w:hAnsi="Times New Roman" w:cs="Times New Roman"/>
          <w:sz w:val="24"/>
        </w:rPr>
        <w:t>:</w:t>
      </w:r>
      <w:r>
        <w:rPr>
          <w:rFonts w:hint="default" w:ascii="Times New Roman" w:hAnsi="Times New Roman" w:cs="Times New Roman"/>
          <w:spacing w:val="-2"/>
          <w:sz w:val="24"/>
        </w:rPr>
        <w:t xml:space="preserve"> </w:t>
      </w:r>
      <w:r>
        <w:rPr>
          <w:rFonts w:hint="default" w:ascii="Times New Roman" w:hAnsi="Times New Roman" w:cs="Times New Roman"/>
          <w:sz w:val="24"/>
        </w:rPr>
        <w:t>Phân</w:t>
      </w:r>
      <w:r>
        <w:rPr>
          <w:rFonts w:hint="default" w:ascii="Times New Roman" w:hAnsi="Times New Roman" w:cs="Times New Roman"/>
          <w:spacing w:val="-1"/>
          <w:sz w:val="24"/>
        </w:rPr>
        <w:t xml:space="preserve"> </w:t>
      </w:r>
      <w:r>
        <w:rPr>
          <w:rFonts w:hint="default" w:ascii="Times New Roman" w:hAnsi="Times New Roman" w:cs="Times New Roman"/>
          <w:sz w:val="24"/>
        </w:rPr>
        <w:t>tách</w:t>
      </w:r>
      <w:r>
        <w:rPr>
          <w:rFonts w:hint="default" w:ascii="Times New Roman" w:hAnsi="Times New Roman" w:cs="Times New Roman"/>
          <w:spacing w:val="-1"/>
          <w:sz w:val="24"/>
        </w:rPr>
        <w:t xml:space="preserve"> </w:t>
      </w:r>
      <w:r>
        <w:rPr>
          <w:rFonts w:hint="default" w:ascii="Times New Roman" w:hAnsi="Times New Roman" w:cs="Times New Roman"/>
          <w:sz w:val="24"/>
        </w:rPr>
        <w:t>giữa</w:t>
      </w:r>
      <w:r>
        <w:rPr>
          <w:rFonts w:hint="default" w:ascii="Times New Roman" w:hAnsi="Times New Roman" w:cs="Times New Roman"/>
          <w:spacing w:val="-3"/>
          <w:sz w:val="24"/>
        </w:rPr>
        <w:t xml:space="preserve"> </w:t>
      </w:r>
      <w:r>
        <w:rPr>
          <w:rFonts w:hint="default" w:ascii="Times New Roman" w:hAnsi="Times New Roman" w:cs="Times New Roman"/>
          <w:sz w:val="24"/>
        </w:rPr>
        <w:t>xử</w:t>
      </w:r>
      <w:r>
        <w:rPr>
          <w:rFonts w:hint="default" w:ascii="Times New Roman" w:hAnsi="Times New Roman" w:cs="Times New Roman"/>
          <w:spacing w:val="-2"/>
          <w:sz w:val="24"/>
        </w:rPr>
        <w:t xml:space="preserve"> </w:t>
      </w:r>
      <w:r>
        <w:rPr>
          <w:rFonts w:hint="default" w:ascii="Times New Roman" w:hAnsi="Times New Roman" w:cs="Times New Roman"/>
          <w:sz w:val="24"/>
        </w:rPr>
        <w:t>lý</w:t>
      </w:r>
      <w:r>
        <w:rPr>
          <w:rFonts w:hint="default" w:ascii="Times New Roman" w:hAnsi="Times New Roman" w:cs="Times New Roman"/>
          <w:spacing w:val="-2"/>
          <w:sz w:val="24"/>
        </w:rPr>
        <w:t xml:space="preserve"> </w:t>
      </w:r>
      <w:r>
        <w:rPr>
          <w:rFonts w:hint="default" w:ascii="Times New Roman" w:hAnsi="Times New Roman" w:cs="Times New Roman"/>
          <w:sz w:val="24"/>
        </w:rPr>
        <w:t>truy</w:t>
      </w:r>
      <w:r>
        <w:rPr>
          <w:rFonts w:hint="default" w:ascii="Times New Roman" w:hAnsi="Times New Roman" w:cs="Times New Roman"/>
          <w:spacing w:val="-1"/>
          <w:sz w:val="24"/>
        </w:rPr>
        <w:t xml:space="preserve"> </w:t>
      </w:r>
      <w:r>
        <w:rPr>
          <w:rFonts w:hint="default" w:ascii="Times New Roman" w:hAnsi="Times New Roman" w:cs="Times New Roman"/>
          <w:sz w:val="24"/>
        </w:rPr>
        <w:t>vấn</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(query)</w:t>
      </w:r>
    </w:p>
    <w:p w14:paraId="5E4C0D17">
      <w:pPr>
        <w:pStyle w:val="6"/>
        <w:ind w:left="860" w:firstLine="0"/>
        <w:rPr>
          <w:rFonts w:hint="default" w:ascii="Times New Roman" w:hAnsi="Times New Roman" w:cs="Times New Roman"/>
        </w:rPr>
      </w:pPr>
      <w:r>
        <w:rPr>
          <w:rFonts w:hint="default" w:ascii="Times New Roman" w:hAnsi="Times New Roman" w:cs="Times New Roman"/>
        </w:rPr>
        <w:t>và</w:t>
      </w:r>
      <w:r>
        <w:rPr>
          <w:rFonts w:hint="default" w:ascii="Times New Roman" w:hAnsi="Times New Roman" w:cs="Times New Roman"/>
          <w:spacing w:val="-4"/>
        </w:rPr>
        <w:t xml:space="preserve"> </w:t>
      </w:r>
      <w:r>
        <w:rPr>
          <w:rFonts w:hint="default" w:ascii="Times New Roman" w:hAnsi="Times New Roman" w:cs="Times New Roman"/>
        </w:rPr>
        <w:t>xử</w:t>
      </w:r>
      <w:r>
        <w:rPr>
          <w:rFonts w:hint="default" w:ascii="Times New Roman" w:hAnsi="Times New Roman" w:cs="Times New Roman"/>
          <w:spacing w:val="-1"/>
        </w:rPr>
        <w:t xml:space="preserve"> </w:t>
      </w:r>
      <w:r>
        <w:rPr>
          <w:rFonts w:hint="default" w:ascii="Times New Roman" w:hAnsi="Times New Roman" w:cs="Times New Roman"/>
        </w:rPr>
        <w:t>lý</w:t>
      </w:r>
      <w:r>
        <w:rPr>
          <w:rFonts w:hint="default" w:ascii="Times New Roman" w:hAnsi="Times New Roman" w:cs="Times New Roman"/>
          <w:spacing w:val="-1"/>
        </w:rPr>
        <w:t xml:space="preserve"> </w:t>
      </w:r>
      <w:r>
        <w:rPr>
          <w:rFonts w:hint="default" w:ascii="Times New Roman" w:hAnsi="Times New Roman" w:cs="Times New Roman"/>
        </w:rPr>
        <w:t>lệnh (command),</w:t>
      </w:r>
      <w:r>
        <w:rPr>
          <w:rFonts w:hint="default" w:ascii="Times New Roman" w:hAnsi="Times New Roman" w:cs="Times New Roman"/>
          <w:spacing w:val="-1"/>
        </w:rPr>
        <w:t xml:space="preserve"> </w:t>
      </w:r>
      <w:r>
        <w:rPr>
          <w:rFonts w:hint="default" w:ascii="Times New Roman" w:hAnsi="Times New Roman" w:cs="Times New Roman"/>
        </w:rPr>
        <w:t xml:space="preserve">tăng hiệu </w:t>
      </w:r>
      <w:r>
        <w:rPr>
          <w:rFonts w:hint="default" w:ascii="Times New Roman" w:hAnsi="Times New Roman" w:cs="Times New Roman"/>
          <w:spacing w:val="-4"/>
        </w:rPr>
        <w:t>suất.</w:t>
      </w:r>
    </w:p>
    <w:p w14:paraId="3533080F">
      <w:pPr>
        <w:pStyle w:val="2"/>
        <w:numPr>
          <w:ilvl w:val="1"/>
          <w:numId w:val="1"/>
        </w:numPr>
        <w:tabs>
          <w:tab w:val="left" w:pos="860"/>
        </w:tabs>
        <w:spacing w:before="34" w:after="0" w:line="240" w:lineRule="auto"/>
        <w:ind w:left="860" w:right="0" w:hanging="360"/>
        <w:jc w:val="left"/>
        <w:rPr>
          <w:rFonts w:hint="default" w:ascii="Times New Roman" w:hAnsi="Times New Roman" w:cs="Times New Roman"/>
          <w:b w:val="0"/>
        </w:rPr>
      </w:pPr>
      <w:r>
        <w:rPr>
          <w:rFonts w:hint="default" w:ascii="Times New Roman" w:hAnsi="Times New Roman" w:cs="Times New Roman"/>
        </w:rPr>
        <w:t>Event</w:t>
      </w:r>
      <w:r>
        <w:rPr>
          <w:rFonts w:hint="default" w:ascii="Times New Roman" w:hAnsi="Times New Roman" w:cs="Times New Roman"/>
          <w:spacing w:val="-3"/>
        </w:rPr>
        <w:t xml:space="preserve"> </w:t>
      </w:r>
      <w:r>
        <w:rPr>
          <w:rFonts w:hint="default" w:ascii="Times New Roman" w:hAnsi="Times New Roman" w:cs="Times New Roman"/>
        </w:rPr>
        <w:t>Sourcing</w:t>
      </w:r>
      <w:r>
        <w:rPr>
          <w:rFonts w:hint="default" w:ascii="Times New Roman" w:hAnsi="Times New Roman" w:cs="Times New Roman"/>
          <w:spacing w:val="-1"/>
        </w:rPr>
        <w:t xml:space="preserve"> </w:t>
      </w:r>
      <w:r>
        <w:rPr>
          <w:rFonts w:hint="default" w:ascii="Times New Roman" w:hAnsi="Times New Roman" w:cs="Times New Roman"/>
          <w:spacing w:val="-2"/>
        </w:rPr>
        <w:t>Pattern</w:t>
      </w:r>
      <w:r>
        <w:rPr>
          <w:rFonts w:hint="default" w:ascii="Times New Roman" w:hAnsi="Times New Roman" w:cs="Times New Roman"/>
          <w:b w:val="0"/>
          <w:spacing w:val="-2"/>
        </w:rPr>
        <w:t>:</w:t>
      </w:r>
    </w:p>
    <w:p w14:paraId="3CA569FE">
      <w:pPr>
        <w:pStyle w:val="15"/>
        <w:numPr>
          <w:ilvl w:val="2"/>
          <w:numId w:val="1"/>
        </w:numPr>
        <w:tabs>
          <w:tab w:val="left" w:pos="1579"/>
        </w:tabs>
        <w:spacing w:before="36"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sz w:val="24"/>
        </w:rPr>
        <w:t>Lưu</w:t>
      </w:r>
      <w:r>
        <w:rPr>
          <w:rFonts w:hint="default" w:ascii="Times New Roman" w:hAnsi="Times New Roman" w:cs="Times New Roman"/>
          <w:spacing w:val="-3"/>
          <w:sz w:val="24"/>
        </w:rPr>
        <w:t xml:space="preserve"> </w:t>
      </w:r>
      <w:r>
        <w:rPr>
          <w:rFonts w:hint="default" w:ascii="Times New Roman" w:hAnsi="Times New Roman" w:cs="Times New Roman"/>
          <w:sz w:val="24"/>
        </w:rPr>
        <w:t>trữ</w:t>
      </w:r>
      <w:r>
        <w:rPr>
          <w:rFonts w:hint="default" w:ascii="Times New Roman" w:hAnsi="Times New Roman" w:cs="Times New Roman"/>
          <w:spacing w:val="-2"/>
          <w:sz w:val="24"/>
        </w:rPr>
        <w:t xml:space="preserve"> </w:t>
      </w:r>
      <w:r>
        <w:rPr>
          <w:rFonts w:hint="default" w:ascii="Times New Roman" w:hAnsi="Times New Roman" w:cs="Times New Roman"/>
          <w:sz w:val="24"/>
        </w:rPr>
        <w:t>toàn bộ</w:t>
      </w:r>
      <w:r>
        <w:rPr>
          <w:rFonts w:hint="default" w:ascii="Times New Roman" w:hAnsi="Times New Roman" w:cs="Times New Roman"/>
          <w:spacing w:val="-1"/>
          <w:sz w:val="24"/>
        </w:rPr>
        <w:t xml:space="preserve"> </w:t>
      </w:r>
      <w:r>
        <w:rPr>
          <w:rFonts w:hint="default" w:ascii="Times New Roman" w:hAnsi="Times New Roman" w:cs="Times New Roman"/>
          <w:sz w:val="24"/>
        </w:rPr>
        <w:t>các</w:t>
      </w:r>
      <w:r>
        <w:rPr>
          <w:rFonts w:hint="default" w:ascii="Times New Roman" w:hAnsi="Times New Roman" w:cs="Times New Roman"/>
          <w:spacing w:val="-1"/>
          <w:sz w:val="24"/>
        </w:rPr>
        <w:t xml:space="preserve"> </w:t>
      </w:r>
      <w:r>
        <w:rPr>
          <w:rFonts w:hint="default" w:ascii="Times New Roman" w:hAnsi="Times New Roman" w:cs="Times New Roman"/>
          <w:sz w:val="24"/>
        </w:rPr>
        <w:t>sự</w:t>
      </w:r>
      <w:r>
        <w:rPr>
          <w:rFonts w:hint="default" w:ascii="Times New Roman" w:hAnsi="Times New Roman" w:cs="Times New Roman"/>
          <w:spacing w:val="-2"/>
          <w:sz w:val="24"/>
        </w:rPr>
        <w:t xml:space="preserve"> </w:t>
      </w:r>
      <w:r>
        <w:rPr>
          <w:rFonts w:hint="default" w:ascii="Times New Roman" w:hAnsi="Times New Roman" w:cs="Times New Roman"/>
          <w:sz w:val="24"/>
        </w:rPr>
        <w:t>kiện</w:t>
      </w:r>
      <w:r>
        <w:rPr>
          <w:rFonts w:hint="default" w:ascii="Times New Roman" w:hAnsi="Times New Roman" w:cs="Times New Roman"/>
          <w:spacing w:val="-1"/>
          <w:sz w:val="24"/>
        </w:rPr>
        <w:t xml:space="preserve"> </w:t>
      </w:r>
      <w:r>
        <w:rPr>
          <w:rFonts w:hint="default" w:ascii="Times New Roman" w:hAnsi="Times New Roman" w:cs="Times New Roman"/>
          <w:sz w:val="24"/>
        </w:rPr>
        <w:t>thay đổi</w:t>
      </w:r>
      <w:r>
        <w:rPr>
          <w:rFonts w:hint="default" w:ascii="Times New Roman" w:hAnsi="Times New Roman" w:cs="Times New Roman"/>
          <w:spacing w:val="-1"/>
          <w:sz w:val="24"/>
        </w:rPr>
        <w:t xml:space="preserve"> </w:t>
      </w:r>
      <w:r>
        <w:rPr>
          <w:rFonts w:hint="default" w:ascii="Times New Roman" w:hAnsi="Times New Roman" w:cs="Times New Roman"/>
          <w:sz w:val="24"/>
        </w:rPr>
        <w:t>trạng thái,</w:t>
      </w:r>
      <w:r>
        <w:rPr>
          <w:rFonts w:hint="default" w:ascii="Times New Roman" w:hAnsi="Times New Roman" w:cs="Times New Roman"/>
          <w:spacing w:val="-1"/>
          <w:sz w:val="24"/>
        </w:rPr>
        <w:t xml:space="preserve"> </w:t>
      </w:r>
      <w:r>
        <w:rPr>
          <w:rFonts w:hint="default" w:ascii="Times New Roman" w:hAnsi="Times New Roman" w:cs="Times New Roman"/>
          <w:sz w:val="24"/>
        </w:rPr>
        <w:t>không</w:t>
      </w:r>
      <w:r>
        <w:rPr>
          <w:rFonts w:hint="default" w:ascii="Times New Roman" w:hAnsi="Times New Roman" w:cs="Times New Roman"/>
          <w:spacing w:val="-1"/>
          <w:sz w:val="24"/>
        </w:rPr>
        <w:t xml:space="preserve"> </w:t>
      </w:r>
      <w:r>
        <w:rPr>
          <w:rFonts w:hint="default" w:ascii="Times New Roman" w:hAnsi="Times New Roman" w:cs="Times New Roman"/>
          <w:sz w:val="24"/>
        </w:rPr>
        <w:t>lưu trạng</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thái </w:t>
      </w:r>
      <w:r>
        <w:rPr>
          <w:rFonts w:hint="default" w:ascii="Times New Roman" w:hAnsi="Times New Roman" w:cs="Times New Roman"/>
          <w:spacing w:val="-2"/>
          <w:sz w:val="24"/>
        </w:rPr>
        <w:t>cuối.</w:t>
      </w:r>
    </w:p>
    <w:p w14:paraId="1CD5918C">
      <w:pPr>
        <w:pStyle w:val="15"/>
        <w:numPr>
          <w:ilvl w:val="2"/>
          <w:numId w:val="1"/>
        </w:numPr>
        <w:tabs>
          <w:tab w:val="left" w:pos="1579"/>
        </w:tabs>
        <w:spacing w:before="28"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sz w:val="24"/>
        </w:rPr>
        <w:t>Hỗ</w:t>
      </w:r>
      <w:r>
        <w:rPr>
          <w:rFonts w:hint="default" w:ascii="Times New Roman" w:hAnsi="Times New Roman" w:cs="Times New Roman"/>
          <w:spacing w:val="-1"/>
          <w:sz w:val="24"/>
        </w:rPr>
        <w:t xml:space="preserve"> </w:t>
      </w:r>
      <w:r>
        <w:rPr>
          <w:rFonts w:hint="default" w:ascii="Times New Roman" w:hAnsi="Times New Roman" w:cs="Times New Roman"/>
          <w:sz w:val="24"/>
        </w:rPr>
        <w:t>trợ phục</w:t>
      </w:r>
      <w:r>
        <w:rPr>
          <w:rFonts w:hint="default" w:ascii="Times New Roman" w:hAnsi="Times New Roman" w:cs="Times New Roman"/>
          <w:spacing w:val="-2"/>
          <w:sz w:val="24"/>
        </w:rPr>
        <w:t xml:space="preserve"> </w:t>
      </w:r>
      <w:r>
        <w:rPr>
          <w:rFonts w:hint="default" w:ascii="Times New Roman" w:hAnsi="Times New Roman" w:cs="Times New Roman"/>
          <w:sz w:val="24"/>
        </w:rPr>
        <w:t>hồi và</w:t>
      </w:r>
      <w:r>
        <w:rPr>
          <w:rFonts w:hint="default" w:ascii="Times New Roman" w:hAnsi="Times New Roman" w:cs="Times New Roman"/>
          <w:spacing w:val="-2"/>
          <w:sz w:val="24"/>
        </w:rPr>
        <w:t xml:space="preserve"> </w:t>
      </w:r>
      <w:r>
        <w:rPr>
          <w:rFonts w:hint="default" w:ascii="Times New Roman" w:hAnsi="Times New Roman" w:cs="Times New Roman"/>
          <w:sz w:val="24"/>
        </w:rPr>
        <w:t>tái hiện</w:t>
      </w:r>
      <w:r>
        <w:rPr>
          <w:rFonts w:hint="default" w:ascii="Times New Roman" w:hAnsi="Times New Roman" w:cs="Times New Roman"/>
          <w:spacing w:val="-1"/>
          <w:sz w:val="24"/>
        </w:rPr>
        <w:t xml:space="preserve"> </w:t>
      </w:r>
      <w:r>
        <w:rPr>
          <w:rFonts w:hint="default" w:ascii="Times New Roman" w:hAnsi="Times New Roman" w:cs="Times New Roman"/>
          <w:sz w:val="24"/>
        </w:rPr>
        <w:t>trạng thái</w:t>
      </w:r>
      <w:r>
        <w:rPr>
          <w:rFonts w:hint="default" w:ascii="Times New Roman" w:hAnsi="Times New Roman" w:cs="Times New Roman"/>
          <w:spacing w:val="-1"/>
          <w:sz w:val="24"/>
        </w:rPr>
        <w:t xml:space="preserve"> </w:t>
      </w:r>
      <w:r>
        <w:rPr>
          <w:rFonts w:hint="default" w:ascii="Times New Roman" w:hAnsi="Times New Roman" w:cs="Times New Roman"/>
          <w:sz w:val="24"/>
        </w:rPr>
        <w:t>hệ</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thống.</w:t>
      </w:r>
    </w:p>
    <w:p w14:paraId="382B7637">
      <w:pPr>
        <w:pStyle w:val="2"/>
        <w:numPr>
          <w:ilvl w:val="1"/>
          <w:numId w:val="1"/>
        </w:numPr>
        <w:tabs>
          <w:tab w:val="left" w:pos="860"/>
        </w:tabs>
        <w:spacing w:before="28" w:after="0" w:line="240" w:lineRule="auto"/>
        <w:ind w:left="860" w:right="0" w:hanging="360"/>
        <w:jc w:val="left"/>
        <w:rPr>
          <w:rFonts w:hint="default" w:ascii="Times New Roman" w:hAnsi="Times New Roman" w:cs="Times New Roman"/>
          <w:b w:val="0"/>
        </w:rPr>
      </w:pPr>
      <w:r>
        <w:rPr>
          <w:rFonts w:hint="default" w:ascii="Times New Roman" w:hAnsi="Times New Roman" w:cs="Times New Roman"/>
        </w:rPr>
        <w:t>Distributed</w:t>
      </w:r>
      <w:r>
        <w:rPr>
          <w:rFonts w:hint="default" w:ascii="Times New Roman" w:hAnsi="Times New Roman" w:cs="Times New Roman"/>
          <w:spacing w:val="-5"/>
        </w:rPr>
        <w:t xml:space="preserve"> </w:t>
      </w:r>
      <w:r>
        <w:rPr>
          <w:rFonts w:hint="default" w:ascii="Times New Roman" w:hAnsi="Times New Roman" w:cs="Times New Roman"/>
          <w:spacing w:val="-2"/>
        </w:rPr>
        <w:t>Transactions</w:t>
      </w:r>
      <w:r>
        <w:rPr>
          <w:rFonts w:hint="default" w:ascii="Times New Roman" w:hAnsi="Times New Roman" w:cs="Times New Roman"/>
          <w:b w:val="0"/>
          <w:spacing w:val="-2"/>
        </w:rPr>
        <w:t>:</w:t>
      </w:r>
    </w:p>
    <w:p w14:paraId="546B0D76">
      <w:pPr>
        <w:pStyle w:val="15"/>
        <w:numPr>
          <w:ilvl w:val="2"/>
          <w:numId w:val="1"/>
        </w:numPr>
        <w:tabs>
          <w:tab w:val="left" w:pos="1580"/>
        </w:tabs>
        <w:spacing w:before="36" w:after="0" w:line="264" w:lineRule="auto"/>
        <w:ind w:left="1580" w:right="140" w:hanging="360"/>
        <w:jc w:val="left"/>
        <w:rPr>
          <w:rFonts w:hint="default" w:ascii="Times New Roman" w:hAnsi="Times New Roman" w:cs="Times New Roman"/>
          <w:sz w:val="24"/>
        </w:rPr>
      </w:pPr>
      <w:r>
        <w:rPr>
          <w:rFonts w:hint="default" w:ascii="Times New Roman" w:hAnsi="Times New Roman" w:cs="Times New Roman"/>
          <w:b/>
          <w:sz w:val="24"/>
        </w:rPr>
        <w:t>Saga Pattern</w:t>
      </w:r>
      <w:r>
        <w:rPr>
          <w:rFonts w:hint="default" w:ascii="Times New Roman" w:hAnsi="Times New Roman" w:cs="Times New Roman"/>
          <w:sz w:val="24"/>
        </w:rPr>
        <w:t xml:space="preserve">: Chia giao dịch lớn thành các bước nhỏ, dễ quản lý và phục hồi khi thất </w:t>
      </w:r>
      <w:r>
        <w:rPr>
          <w:rFonts w:hint="default" w:ascii="Times New Roman" w:hAnsi="Times New Roman" w:cs="Times New Roman"/>
          <w:spacing w:val="-4"/>
          <w:sz w:val="24"/>
        </w:rPr>
        <w:t>bại.</w:t>
      </w:r>
    </w:p>
    <w:p w14:paraId="031AC6D5">
      <w:pPr>
        <w:pStyle w:val="15"/>
        <w:numPr>
          <w:ilvl w:val="2"/>
          <w:numId w:val="1"/>
        </w:numPr>
        <w:tabs>
          <w:tab w:val="left" w:pos="1580"/>
        </w:tabs>
        <w:spacing w:before="8" w:after="0" w:line="261" w:lineRule="auto"/>
        <w:ind w:left="1580" w:right="141" w:hanging="360"/>
        <w:jc w:val="left"/>
        <w:rPr>
          <w:rFonts w:hint="default" w:ascii="Times New Roman" w:hAnsi="Times New Roman" w:cs="Times New Roman"/>
          <w:sz w:val="24"/>
        </w:rPr>
      </w:pPr>
      <w:r>
        <w:rPr>
          <w:rFonts w:hint="default" w:ascii="Times New Roman" w:hAnsi="Times New Roman" w:cs="Times New Roman"/>
          <w:b/>
          <w:sz w:val="24"/>
        </w:rPr>
        <w:t>Transactional</w:t>
      </w:r>
      <w:r>
        <w:rPr>
          <w:rFonts w:hint="default" w:ascii="Times New Roman" w:hAnsi="Times New Roman" w:cs="Times New Roman"/>
          <w:b/>
          <w:spacing w:val="22"/>
          <w:sz w:val="24"/>
        </w:rPr>
        <w:t xml:space="preserve"> </w:t>
      </w:r>
      <w:r>
        <w:rPr>
          <w:rFonts w:hint="default" w:ascii="Times New Roman" w:hAnsi="Times New Roman" w:cs="Times New Roman"/>
          <w:b/>
          <w:sz w:val="24"/>
        </w:rPr>
        <w:t>Outbox Pattern</w:t>
      </w:r>
      <w:r>
        <w:rPr>
          <w:rFonts w:hint="default" w:ascii="Times New Roman" w:hAnsi="Times New Roman" w:cs="Times New Roman"/>
          <w:sz w:val="24"/>
        </w:rPr>
        <w:t>:</w:t>
      </w:r>
      <w:r>
        <w:rPr>
          <w:rFonts w:hint="default" w:ascii="Times New Roman" w:hAnsi="Times New Roman" w:cs="Times New Roman"/>
          <w:spacing w:val="22"/>
          <w:sz w:val="24"/>
        </w:rPr>
        <w:t xml:space="preserve"> </w:t>
      </w:r>
      <w:r>
        <w:rPr>
          <w:rFonts w:hint="default" w:ascii="Times New Roman" w:hAnsi="Times New Roman" w:cs="Times New Roman"/>
          <w:sz w:val="24"/>
        </w:rPr>
        <w:t>Đảm</w:t>
      </w:r>
      <w:r>
        <w:rPr>
          <w:rFonts w:hint="default" w:ascii="Times New Roman" w:hAnsi="Times New Roman" w:cs="Times New Roman"/>
          <w:spacing w:val="22"/>
          <w:sz w:val="24"/>
        </w:rPr>
        <w:t xml:space="preserve"> </w:t>
      </w:r>
      <w:r>
        <w:rPr>
          <w:rFonts w:hint="default" w:ascii="Times New Roman" w:hAnsi="Times New Roman" w:cs="Times New Roman"/>
          <w:sz w:val="24"/>
        </w:rPr>
        <w:t>bảo</w:t>
      </w:r>
      <w:r>
        <w:rPr>
          <w:rFonts w:hint="default" w:ascii="Times New Roman" w:hAnsi="Times New Roman" w:cs="Times New Roman"/>
          <w:spacing w:val="22"/>
          <w:sz w:val="24"/>
        </w:rPr>
        <w:t xml:space="preserve"> </w:t>
      </w:r>
      <w:r>
        <w:rPr>
          <w:rFonts w:hint="default" w:ascii="Times New Roman" w:hAnsi="Times New Roman" w:cs="Times New Roman"/>
          <w:sz w:val="24"/>
        </w:rPr>
        <w:t>tính</w:t>
      </w:r>
      <w:r>
        <w:rPr>
          <w:rFonts w:hint="default" w:ascii="Times New Roman" w:hAnsi="Times New Roman" w:cs="Times New Roman"/>
          <w:spacing w:val="24"/>
          <w:sz w:val="24"/>
        </w:rPr>
        <w:t xml:space="preserve"> </w:t>
      </w:r>
      <w:r>
        <w:rPr>
          <w:rFonts w:hint="default" w:ascii="Times New Roman" w:hAnsi="Times New Roman" w:cs="Times New Roman"/>
          <w:sz w:val="24"/>
        </w:rPr>
        <w:t>nhất</w:t>
      </w:r>
      <w:r>
        <w:rPr>
          <w:rFonts w:hint="default" w:ascii="Times New Roman" w:hAnsi="Times New Roman" w:cs="Times New Roman"/>
          <w:spacing w:val="22"/>
          <w:sz w:val="24"/>
        </w:rPr>
        <w:t xml:space="preserve"> </w:t>
      </w:r>
      <w:r>
        <w:rPr>
          <w:rFonts w:hint="default" w:ascii="Times New Roman" w:hAnsi="Times New Roman" w:cs="Times New Roman"/>
          <w:sz w:val="24"/>
        </w:rPr>
        <w:t>quán</w:t>
      </w:r>
      <w:r>
        <w:rPr>
          <w:rFonts w:hint="default" w:ascii="Times New Roman" w:hAnsi="Times New Roman" w:cs="Times New Roman"/>
          <w:spacing w:val="22"/>
          <w:sz w:val="24"/>
        </w:rPr>
        <w:t xml:space="preserve"> </w:t>
      </w:r>
      <w:r>
        <w:rPr>
          <w:rFonts w:hint="default" w:ascii="Times New Roman" w:hAnsi="Times New Roman" w:cs="Times New Roman"/>
          <w:sz w:val="24"/>
        </w:rPr>
        <w:t>khi</w:t>
      </w:r>
      <w:r>
        <w:rPr>
          <w:rFonts w:hint="default" w:ascii="Times New Roman" w:hAnsi="Times New Roman" w:cs="Times New Roman"/>
          <w:spacing w:val="22"/>
          <w:sz w:val="24"/>
        </w:rPr>
        <w:t xml:space="preserve"> </w:t>
      </w:r>
      <w:r>
        <w:rPr>
          <w:rFonts w:hint="default" w:ascii="Times New Roman" w:hAnsi="Times New Roman" w:cs="Times New Roman"/>
          <w:sz w:val="24"/>
        </w:rPr>
        <w:t>ghi</w:t>
      </w:r>
      <w:r>
        <w:rPr>
          <w:rFonts w:hint="default" w:ascii="Times New Roman" w:hAnsi="Times New Roman" w:cs="Times New Roman"/>
          <w:spacing w:val="22"/>
          <w:sz w:val="24"/>
        </w:rPr>
        <w:t xml:space="preserve"> </w:t>
      </w:r>
      <w:r>
        <w:rPr>
          <w:rFonts w:hint="default" w:ascii="Times New Roman" w:hAnsi="Times New Roman" w:cs="Times New Roman"/>
          <w:sz w:val="24"/>
        </w:rPr>
        <w:t>dữ</w:t>
      </w:r>
      <w:r>
        <w:rPr>
          <w:rFonts w:hint="default" w:ascii="Times New Roman" w:hAnsi="Times New Roman" w:cs="Times New Roman"/>
          <w:spacing w:val="21"/>
          <w:sz w:val="24"/>
        </w:rPr>
        <w:t xml:space="preserve"> </w:t>
      </w:r>
      <w:r>
        <w:rPr>
          <w:rFonts w:hint="default" w:ascii="Times New Roman" w:hAnsi="Times New Roman" w:cs="Times New Roman"/>
          <w:sz w:val="24"/>
        </w:rPr>
        <w:t>liệu</w:t>
      </w:r>
      <w:r>
        <w:rPr>
          <w:rFonts w:hint="default" w:ascii="Times New Roman" w:hAnsi="Times New Roman" w:cs="Times New Roman"/>
          <w:spacing w:val="22"/>
          <w:sz w:val="24"/>
        </w:rPr>
        <w:t xml:space="preserve"> </w:t>
      </w:r>
      <w:r>
        <w:rPr>
          <w:rFonts w:hint="default" w:ascii="Times New Roman" w:hAnsi="Times New Roman" w:cs="Times New Roman"/>
          <w:sz w:val="24"/>
        </w:rPr>
        <w:t>ra</w:t>
      </w:r>
      <w:r>
        <w:rPr>
          <w:rFonts w:hint="default" w:ascii="Times New Roman" w:hAnsi="Times New Roman" w:cs="Times New Roman"/>
          <w:spacing w:val="21"/>
          <w:sz w:val="24"/>
        </w:rPr>
        <w:t xml:space="preserve"> </w:t>
      </w:r>
      <w:r>
        <w:rPr>
          <w:rFonts w:hint="default" w:ascii="Times New Roman" w:hAnsi="Times New Roman" w:cs="Times New Roman"/>
          <w:sz w:val="24"/>
        </w:rPr>
        <w:t>cơ</w:t>
      </w:r>
      <w:r>
        <w:rPr>
          <w:rFonts w:hint="default" w:ascii="Times New Roman" w:hAnsi="Times New Roman" w:cs="Times New Roman"/>
          <w:spacing w:val="22"/>
          <w:sz w:val="24"/>
        </w:rPr>
        <w:t xml:space="preserve"> </w:t>
      </w:r>
      <w:r>
        <w:rPr>
          <w:rFonts w:hint="default" w:ascii="Times New Roman" w:hAnsi="Times New Roman" w:cs="Times New Roman"/>
          <w:sz w:val="24"/>
        </w:rPr>
        <w:t>sở</w:t>
      </w:r>
      <w:r>
        <w:rPr>
          <w:rFonts w:hint="default" w:ascii="Times New Roman" w:hAnsi="Times New Roman" w:cs="Times New Roman"/>
          <w:spacing w:val="22"/>
          <w:sz w:val="24"/>
        </w:rPr>
        <w:t xml:space="preserve"> </w:t>
      </w:r>
      <w:r>
        <w:rPr>
          <w:rFonts w:hint="default" w:ascii="Times New Roman" w:hAnsi="Times New Roman" w:cs="Times New Roman"/>
          <w:sz w:val="24"/>
        </w:rPr>
        <w:t xml:space="preserve">dữ </w:t>
      </w:r>
      <w:r>
        <w:rPr>
          <w:rFonts w:hint="default" w:ascii="Times New Roman" w:hAnsi="Times New Roman" w:cs="Times New Roman"/>
          <w:spacing w:val="-2"/>
          <w:sz w:val="24"/>
        </w:rPr>
        <w:t>liệu.</w:t>
      </w:r>
    </w:p>
    <w:p w14:paraId="535DD587">
      <w:pPr>
        <w:pStyle w:val="15"/>
        <w:numPr>
          <w:ilvl w:val="2"/>
          <w:numId w:val="1"/>
        </w:numPr>
        <w:tabs>
          <w:tab w:val="left" w:pos="1579"/>
        </w:tabs>
        <w:spacing w:before="12"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Change</w:t>
      </w:r>
      <w:r>
        <w:rPr>
          <w:rFonts w:hint="default" w:ascii="Times New Roman" w:hAnsi="Times New Roman" w:cs="Times New Roman"/>
          <w:b/>
          <w:spacing w:val="-2"/>
          <w:sz w:val="24"/>
        </w:rPr>
        <w:t xml:space="preserve"> </w:t>
      </w:r>
      <w:r>
        <w:rPr>
          <w:rFonts w:hint="default" w:ascii="Times New Roman" w:hAnsi="Times New Roman" w:cs="Times New Roman"/>
          <w:b/>
          <w:sz w:val="24"/>
        </w:rPr>
        <w:t>Data</w:t>
      </w:r>
      <w:r>
        <w:rPr>
          <w:rFonts w:hint="default" w:ascii="Times New Roman" w:hAnsi="Times New Roman" w:cs="Times New Roman"/>
          <w:b/>
          <w:spacing w:val="-1"/>
          <w:sz w:val="24"/>
        </w:rPr>
        <w:t xml:space="preserve"> </w:t>
      </w:r>
      <w:r>
        <w:rPr>
          <w:rFonts w:hint="default" w:ascii="Times New Roman" w:hAnsi="Times New Roman" w:cs="Times New Roman"/>
          <w:b/>
          <w:sz w:val="24"/>
        </w:rPr>
        <w:t>Capture</w:t>
      </w:r>
      <w:r>
        <w:rPr>
          <w:rFonts w:hint="default" w:ascii="Times New Roman" w:hAnsi="Times New Roman" w:cs="Times New Roman"/>
          <w:b/>
          <w:spacing w:val="-2"/>
          <w:sz w:val="24"/>
        </w:rPr>
        <w:t xml:space="preserve"> </w:t>
      </w:r>
      <w:r>
        <w:rPr>
          <w:rFonts w:hint="default" w:ascii="Times New Roman" w:hAnsi="Times New Roman" w:cs="Times New Roman"/>
          <w:b/>
          <w:sz w:val="24"/>
        </w:rPr>
        <w:t>(CDC)</w:t>
      </w:r>
      <w:r>
        <w:rPr>
          <w:rFonts w:hint="default" w:ascii="Times New Roman" w:hAnsi="Times New Roman" w:cs="Times New Roman"/>
          <w:sz w:val="24"/>
        </w:rPr>
        <w:t>:</w:t>
      </w:r>
      <w:r>
        <w:rPr>
          <w:rFonts w:hint="default" w:ascii="Times New Roman" w:hAnsi="Times New Roman" w:cs="Times New Roman"/>
          <w:spacing w:val="-1"/>
          <w:sz w:val="24"/>
        </w:rPr>
        <w:t xml:space="preserve"> </w:t>
      </w:r>
      <w:r>
        <w:rPr>
          <w:rFonts w:hint="default" w:ascii="Times New Roman" w:hAnsi="Times New Roman" w:cs="Times New Roman"/>
          <w:sz w:val="24"/>
        </w:rPr>
        <w:t>Ghi nhận</w:t>
      </w:r>
      <w:r>
        <w:rPr>
          <w:rFonts w:hint="default" w:ascii="Times New Roman" w:hAnsi="Times New Roman" w:cs="Times New Roman"/>
          <w:spacing w:val="1"/>
          <w:sz w:val="24"/>
        </w:rPr>
        <w:t xml:space="preserve"> </w:t>
      </w:r>
      <w:r>
        <w:rPr>
          <w:rFonts w:hint="default" w:ascii="Times New Roman" w:hAnsi="Times New Roman" w:cs="Times New Roman"/>
          <w:sz w:val="24"/>
        </w:rPr>
        <w:t>các</w:t>
      </w:r>
      <w:r>
        <w:rPr>
          <w:rFonts w:hint="default" w:ascii="Times New Roman" w:hAnsi="Times New Roman" w:cs="Times New Roman"/>
          <w:spacing w:val="-2"/>
          <w:sz w:val="24"/>
        </w:rPr>
        <w:t xml:space="preserve"> </w:t>
      </w:r>
      <w:r>
        <w:rPr>
          <w:rFonts w:hint="default" w:ascii="Times New Roman" w:hAnsi="Times New Roman" w:cs="Times New Roman"/>
          <w:sz w:val="24"/>
        </w:rPr>
        <w:t>thay</w:t>
      </w:r>
      <w:r>
        <w:rPr>
          <w:rFonts w:hint="default" w:ascii="Times New Roman" w:hAnsi="Times New Roman" w:cs="Times New Roman"/>
          <w:spacing w:val="-1"/>
          <w:sz w:val="24"/>
        </w:rPr>
        <w:t xml:space="preserve"> </w:t>
      </w:r>
      <w:r>
        <w:rPr>
          <w:rFonts w:hint="default" w:ascii="Times New Roman" w:hAnsi="Times New Roman" w:cs="Times New Roman"/>
          <w:sz w:val="24"/>
        </w:rPr>
        <w:t>đổi</w:t>
      </w:r>
      <w:r>
        <w:rPr>
          <w:rFonts w:hint="default" w:ascii="Times New Roman" w:hAnsi="Times New Roman" w:cs="Times New Roman"/>
          <w:spacing w:val="-1"/>
          <w:sz w:val="24"/>
        </w:rPr>
        <w:t xml:space="preserve"> </w:t>
      </w:r>
      <w:r>
        <w:rPr>
          <w:rFonts w:hint="default" w:ascii="Times New Roman" w:hAnsi="Times New Roman" w:cs="Times New Roman"/>
          <w:sz w:val="24"/>
        </w:rPr>
        <w:t>dữ</w:t>
      </w:r>
      <w:r>
        <w:rPr>
          <w:rFonts w:hint="default" w:ascii="Times New Roman" w:hAnsi="Times New Roman" w:cs="Times New Roman"/>
          <w:spacing w:val="-1"/>
          <w:sz w:val="24"/>
        </w:rPr>
        <w:t xml:space="preserve"> </w:t>
      </w:r>
      <w:r>
        <w:rPr>
          <w:rFonts w:hint="default" w:ascii="Times New Roman" w:hAnsi="Times New Roman" w:cs="Times New Roman"/>
          <w:sz w:val="24"/>
        </w:rPr>
        <w:t>liệu</w:t>
      </w:r>
      <w:r>
        <w:rPr>
          <w:rFonts w:hint="default" w:ascii="Times New Roman" w:hAnsi="Times New Roman" w:cs="Times New Roman"/>
          <w:spacing w:val="-1"/>
          <w:sz w:val="24"/>
        </w:rPr>
        <w:t xml:space="preserve"> </w:t>
      </w:r>
      <w:r>
        <w:rPr>
          <w:rFonts w:hint="default" w:ascii="Times New Roman" w:hAnsi="Times New Roman" w:cs="Times New Roman"/>
          <w:sz w:val="24"/>
        </w:rPr>
        <w:t>để</w:t>
      </w:r>
      <w:r>
        <w:rPr>
          <w:rFonts w:hint="default" w:ascii="Times New Roman" w:hAnsi="Times New Roman" w:cs="Times New Roman"/>
          <w:spacing w:val="-2"/>
          <w:sz w:val="24"/>
        </w:rPr>
        <w:t xml:space="preserve"> </w:t>
      </w:r>
      <w:r>
        <w:rPr>
          <w:rFonts w:hint="default" w:ascii="Times New Roman" w:hAnsi="Times New Roman" w:cs="Times New Roman"/>
          <w:sz w:val="24"/>
        </w:rPr>
        <w:t>đồng</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bộ </w:t>
      </w:r>
      <w:r>
        <w:rPr>
          <w:rFonts w:hint="default" w:ascii="Times New Roman" w:hAnsi="Times New Roman" w:cs="Times New Roman"/>
          <w:spacing w:val="-4"/>
          <w:sz w:val="24"/>
        </w:rPr>
        <w:t>hóa.</w:t>
      </w:r>
    </w:p>
    <w:p w14:paraId="1D9A0E61">
      <w:pPr>
        <w:pStyle w:val="6"/>
        <w:spacing w:before="64"/>
        <w:ind w:left="0" w:firstLine="0"/>
        <w:rPr>
          <w:rFonts w:hint="default" w:ascii="Times New Roman" w:hAnsi="Times New Roman" w:cs="Times New Roman"/>
        </w:rPr>
      </w:pPr>
    </w:p>
    <w:p w14:paraId="61198AB7">
      <w:pPr>
        <w:pStyle w:val="2"/>
        <w:numPr>
          <w:ilvl w:val="0"/>
          <w:numId w:val="1"/>
        </w:numPr>
        <w:tabs>
          <w:tab w:val="left" w:pos="380"/>
        </w:tabs>
        <w:spacing w:before="0" w:after="0" w:line="240" w:lineRule="auto"/>
        <w:ind w:left="380" w:right="0" w:hanging="240"/>
        <w:jc w:val="both"/>
        <w:rPr>
          <w:rFonts w:hint="default" w:ascii="Times New Roman" w:hAnsi="Times New Roman" w:cs="Times New Roman"/>
        </w:rPr>
      </w:pPr>
      <w:r>
        <w:rPr>
          <w:rFonts w:hint="default" w:ascii="Times New Roman" w:hAnsi="Times New Roman" w:cs="Times New Roman"/>
        </w:rPr>
        <w:t>Resilience</w:t>
      </w:r>
      <w:r>
        <w:rPr>
          <w:rFonts w:hint="default" w:ascii="Times New Roman" w:hAnsi="Times New Roman" w:cs="Times New Roman"/>
          <w:spacing w:val="-3"/>
        </w:rPr>
        <w:t xml:space="preserve"> </w:t>
      </w:r>
      <w:r>
        <w:rPr>
          <w:rFonts w:hint="default" w:ascii="Times New Roman" w:hAnsi="Times New Roman" w:cs="Times New Roman"/>
        </w:rPr>
        <w:t>và</w:t>
      </w:r>
      <w:r>
        <w:rPr>
          <w:rFonts w:hint="default" w:ascii="Times New Roman" w:hAnsi="Times New Roman" w:cs="Times New Roman"/>
          <w:spacing w:val="-1"/>
        </w:rPr>
        <w:t xml:space="preserve"> </w:t>
      </w:r>
      <w:r>
        <w:rPr>
          <w:rFonts w:hint="default" w:ascii="Times New Roman" w:hAnsi="Times New Roman" w:cs="Times New Roman"/>
        </w:rPr>
        <w:t>triển</w:t>
      </w:r>
      <w:r>
        <w:rPr>
          <w:rFonts w:hint="default" w:ascii="Times New Roman" w:hAnsi="Times New Roman" w:cs="Times New Roman"/>
          <w:spacing w:val="-1"/>
        </w:rPr>
        <w:t xml:space="preserve"> </w:t>
      </w:r>
      <w:r>
        <w:rPr>
          <w:rFonts w:hint="default" w:ascii="Times New Roman" w:hAnsi="Times New Roman" w:cs="Times New Roman"/>
        </w:rPr>
        <w:t>khai</w:t>
      </w:r>
      <w:r>
        <w:rPr>
          <w:rFonts w:hint="default" w:ascii="Times New Roman" w:hAnsi="Times New Roman" w:cs="Times New Roman"/>
          <w:spacing w:val="-1"/>
        </w:rPr>
        <w:t xml:space="preserve"> </w:t>
      </w:r>
      <w:r>
        <w:rPr>
          <w:rFonts w:hint="default" w:ascii="Times New Roman" w:hAnsi="Times New Roman" w:cs="Times New Roman"/>
        </w:rPr>
        <w:t>hệ</w:t>
      </w:r>
      <w:r>
        <w:rPr>
          <w:rFonts w:hint="default" w:ascii="Times New Roman" w:hAnsi="Times New Roman" w:cs="Times New Roman"/>
          <w:spacing w:val="-2"/>
        </w:rPr>
        <w:t xml:space="preserve"> thống</w:t>
      </w:r>
    </w:p>
    <w:p w14:paraId="0A29E1A6">
      <w:pPr>
        <w:pStyle w:val="6"/>
        <w:spacing w:line="271" w:lineRule="auto"/>
        <w:ind w:left="140" w:right="141" w:firstLine="0"/>
        <w:jc w:val="both"/>
        <w:rPr>
          <w:rFonts w:hint="default" w:ascii="Times New Roman" w:hAnsi="Times New Roman" w:cs="Times New Roman"/>
        </w:rPr>
      </w:pPr>
      <w:r>
        <w:rPr>
          <w:rFonts w:hint="default" w:ascii="Times New Roman" w:hAnsi="Times New Roman" w:cs="Times New Roman"/>
        </w:rPr>
        <w:t>Trong môi trường hệ thống phân tán như microservices, các lỗi không chỉ khó tránh khỏi mà còn có</w:t>
      </w:r>
      <w:r>
        <w:rPr>
          <w:rFonts w:hint="default" w:ascii="Times New Roman" w:hAnsi="Times New Roman" w:cs="Times New Roman"/>
          <w:spacing w:val="40"/>
        </w:rPr>
        <w:t xml:space="preserve"> </w:t>
      </w:r>
      <w:r>
        <w:rPr>
          <w:rFonts w:hint="default" w:ascii="Times New Roman" w:hAnsi="Times New Roman" w:cs="Times New Roman"/>
        </w:rPr>
        <w:t>thể gây ra hiệu ứng domino làm gián đoạn toàn bộ dịch vụ. Vì vậy, khả năng chịu lỗi (resilience) và phương pháp triển khai hệ thống hiệu quả là hai yếu tố cốt lõi để đảm bảo tính ổn định và liên tục của hệ thống.</w:t>
      </w:r>
    </w:p>
    <w:p w14:paraId="0F151DBB">
      <w:pPr>
        <w:pStyle w:val="6"/>
        <w:spacing w:before="0" w:line="271" w:lineRule="auto"/>
        <w:ind w:left="140" w:right="139" w:firstLine="0"/>
        <w:jc w:val="both"/>
        <w:rPr>
          <w:rFonts w:hint="default" w:ascii="Times New Roman" w:hAnsi="Times New Roman" w:cs="Times New Roman"/>
        </w:rPr>
      </w:pPr>
      <w:r>
        <w:rPr>
          <w:rFonts w:hint="default" w:ascii="Times New Roman" w:hAnsi="Times New Roman" w:cs="Times New Roman"/>
        </w:rPr>
        <w:t>Phần này tập trung vào các resilience patterns như Retry, Circuit Breaker, Bulkhead, và Timeout, giúp giảm thiểu tác động của lỗi và đảm bảo dịch vụ hoạt động trơn tru ngay cả khi gặp sự cố. Ngoài ra,</w:t>
      </w:r>
      <w:r>
        <w:rPr>
          <w:rFonts w:hint="default" w:ascii="Times New Roman" w:hAnsi="Times New Roman" w:cs="Times New Roman"/>
          <w:spacing w:val="40"/>
        </w:rPr>
        <w:t xml:space="preserve"> </w:t>
      </w:r>
      <w:r>
        <w:rPr>
          <w:rFonts w:hint="default" w:ascii="Times New Roman" w:hAnsi="Times New Roman" w:cs="Times New Roman"/>
        </w:rPr>
        <w:t>việc giám sát và quan sát hệ thống thông qua các công cụ như Prometheus, Grafana, và Elastic Stack cũng sẽ được giới thiệu, mang lại khả năng theo dõi và phân tích toàn diện.</w:t>
      </w:r>
    </w:p>
    <w:p w14:paraId="2CBEB47A">
      <w:pPr>
        <w:pStyle w:val="6"/>
        <w:spacing w:after="0" w:line="271" w:lineRule="auto"/>
        <w:jc w:val="both"/>
        <w:rPr>
          <w:rFonts w:hint="default" w:ascii="Times New Roman" w:hAnsi="Times New Roman" w:cs="Times New Roman"/>
        </w:rPr>
        <w:sectPr>
          <w:pgSz w:w="11910" w:h="16840"/>
          <w:pgMar w:top="1040" w:right="708" w:bottom="1260" w:left="992" w:header="0" w:footer="1016" w:gutter="0"/>
          <w:cols w:space="720" w:num="1"/>
        </w:sectPr>
      </w:pPr>
    </w:p>
    <w:p w14:paraId="41ED5944">
      <w:pPr>
        <w:pStyle w:val="6"/>
        <w:spacing w:before="73" w:line="271" w:lineRule="auto"/>
        <w:ind w:left="140" w:right="139" w:firstLine="0"/>
        <w:jc w:val="both"/>
        <w:rPr>
          <w:rFonts w:hint="default" w:ascii="Times New Roman" w:hAnsi="Times New Roman" w:cs="Times New Roman"/>
        </w:rPr>
      </w:pPr>
      <w:r>
        <w:rPr>
          <w:rFonts w:hint="default" w:ascii="Times New Roman" w:hAnsi="Times New Roman" w:cs="Times New Roman"/>
        </w:rPr>
        <w:t>Bên cạnh đó, chúng ta sẽ tìm hiểu các chiến lược triển khai như Blue-Green Deployment, Rolling Deployment, và Canary Deployment – những cách tiếp cận hiện đại để cập nhật hệ thống mà không gây gián đoạn dịch vụ. Cuối cùng, vai trò của Containers và Orchestrators như Docker và Kubernetes trong việc tự động hóa và quản lý quy trình triển khai sẽ được làm rõ.</w:t>
      </w:r>
    </w:p>
    <w:p w14:paraId="19C35834">
      <w:pPr>
        <w:pStyle w:val="2"/>
        <w:numPr>
          <w:ilvl w:val="1"/>
          <w:numId w:val="1"/>
        </w:numPr>
        <w:tabs>
          <w:tab w:val="left" w:pos="859"/>
        </w:tabs>
        <w:spacing w:before="1" w:after="0" w:line="240" w:lineRule="auto"/>
        <w:ind w:left="859" w:right="0" w:hanging="359"/>
        <w:jc w:val="both"/>
        <w:rPr>
          <w:rFonts w:hint="default" w:ascii="Times New Roman" w:hAnsi="Times New Roman" w:cs="Times New Roman"/>
          <w:b w:val="0"/>
        </w:rPr>
      </w:pPr>
      <w:r>
        <w:rPr>
          <w:rFonts w:hint="default" w:ascii="Times New Roman" w:hAnsi="Times New Roman" w:cs="Times New Roman"/>
        </w:rPr>
        <w:t>Resilience</w:t>
      </w:r>
      <w:r>
        <w:rPr>
          <w:rFonts w:hint="default" w:ascii="Times New Roman" w:hAnsi="Times New Roman" w:cs="Times New Roman"/>
          <w:spacing w:val="-5"/>
        </w:rPr>
        <w:t xml:space="preserve"> </w:t>
      </w:r>
      <w:r>
        <w:rPr>
          <w:rFonts w:hint="default" w:ascii="Times New Roman" w:hAnsi="Times New Roman" w:cs="Times New Roman"/>
          <w:spacing w:val="-2"/>
        </w:rPr>
        <w:t>Patterns</w:t>
      </w:r>
      <w:r>
        <w:rPr>
          <w:rFonts w:hint="default" w:ascii="Times New Roman" w:hAnsi="Times New Roman" w:cs="Times New Roman"/>
          <w:b w:val="0"/>
          <w:spacing w:val="-2"/>
        </w:rPr>
        <w:t>:</w:t>
      </w:r>
    </w:p>
    <w:p w14:paraId="33C6678A">
      <w:pPr>
        <w:pStyle w:val="15"/>
        <w:numPr>
          <w:ilvl w:val="2"/>
          <w:numId w:val="1"/>
        </w:numPr>
        <w:tabs>
          <w:tab w:val="left" w:pos="1579"/>
        </w:tabs>
        <w:spacing w:before="36"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Retry</w:t>
      </w:r>
      <w:r>
        <w:rPr>
          <w:rFonts w:hint="default" w:ascii="Times New Roman" w:hAnsi="Times New Roman" w:cs="Times New Roman"/>
          <w:sz w:val="24"/>
        </w:rPr>
        <w:t>:</w:t>
      </w:r>
      <w:r>
        <w:rPr>
          <w:rFonts w:hint="default" w:ascii="Times New Roman" w:hAnsi="Times New Roman" w:cs="Times New Roman"/>
          <w:spacing w:val="-3"/>
          <w:sz w:val="24"/>
        </w:rPr>
        <w:t xml:space="preserve"> </w:t>
      </w:r>
      <w:r>
        <w:rPr>
          <w:rFonts w:hint="default" w:ascii="Times New Roman" w:hAnsi="Times New Roman" w:cs="Times New Roman"/>
          <w:sz w:val="24"/>
        </w:rPr>
        <w:t>Thử</w:t>
      </w:r>
      <w:r>
        <w:rPr>
          <w:rFonts w:hint="default" w:ascii="Times New Roman" w:hAnsi="Times New Roman" w:cs="Times New Roman"/>
          <w:spacing w:val="-2"/>
          <w:sz w:val="24"/>
        </w:rPr>
        <w:t xml:space="preserve"> </w:t>
      </w:r>
      <w:r>
        <w:rPr>
          <w:rFonts w:hint="default" w:ascii="Times New Roman" w:hAnsi="Times New Roman" w:cs="Times New Roman"/>
          <w:sz w:val="24"/>
        </w:rPr>
        <w:t>lại</w:t>
      </w:r>
      <w:r>
        <w:rPr>
          <w:rFonts w:hint="default" w:ascii="Times New Roman" w:hAnsi="Times New Roman" w:cs="Times New Roman"/>
          <w:spacing w:val="-1"/>
          <w:sz w:val="24"/>
        </w:rPr>
        <w:t xml:space="preserve"> </w:t>
      </w:r>
      <w:r>
        <w:rPr>
          <w:rFonts w:hint="default" w:ascii="Times New Roman" w:hAnsi="Times New Roman" w:cs="Times New Roman"/>
          <w:sz w:val="24"/>
        </w:rPr>
        <w:t>khi</w:t>
      </w:r>
      <w:r>
        <w:rPr>
          <w:rFonts w:hint="default" w:ascii="Times New Roman" w:hAnsi="Times New Roman" w:cs="Times New Roman"/>
          <w:spacing w:val="-1"/>
          <w:sz w:val="24"/>
        </w:rPr>
        <w:t xml:space="preserve"> </w:t>
      </w:r>
      <w:r>
        <w:rPr>
          <w:rFonts w:hint="default" w:ascii="Times New Roman" w:hAnsi="Times New Roman" w:cs="Times New Roman"/>
          <w:sz w:val="24"/>
        </w:rPr>
        <w:t>gặp</w:t>
      </w:r>
      <w:r>
        <w:rPr>
          <w:rFonts w:hint="default" w:ascii="Times New Roman" w:hAnsi="Times New Roman" w:cs="Times New Roman"/>
          <w:spacing w:val="-1"/>
          <w:sz w:val="24"/>
        </w:rPr>
        <w:t xml:space="preserve"> </w:t>
      </w:r>
      <w:r>
        <w:rPr>
          <w:rFonts w:hint="default" w:ascii="Times New Roman" w:hAnsi="Times New Roman" w:cs="Times New Roman"/>
          <w:sz w:val="24"/>
        </w:rPr>
        <w:t>lỗi</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tạm </w:t>
      </w:r>
      <w:r>
        <w:rPr>
          <w:rFonts w:hint="default" w:ascii="Times New Roman" w:hAnsi="Times New Roman" w:cs="Times New Roman"/>
          <w:spacing w:val="-2"/>
          <w:sz w:val="24"/>
        </w:rPr>
        <w:t>thời.</w:t>
      </w:r>
    </w:p>
    <w:p w14:paraId="4290BC34">
      <w:pPr>
        <w:pStyle w:val="15"/>
        <w:numPr>
          <w:ilvl w:val="2"/>
          <w:numId w:val="1"/>
        </w:numPr>
        <w:tabs>
          <w:tab w:val="left" w:pos="1579"/>
        </w:tabs>
        <w:spacing w:before="28"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Circuit</w:t>
      </w:r>
      <w:r>
        <w:rPr>
          <w:rFonts w:hint="default" w:ascii="Times New Roman" w:hAnsi="Times New Roman" w:cs="Times New Roman"/>
          <w:b/>
          <w:spacing w:val="-2"/>
          <w:sz w:val="24"/>
        </w:rPr>
        <w:t xml:space="preserve"> </w:t>
      </w:r>
      <w:r>
        <w:rPr>
          <w:rFonts w:hint="default" w:ascii="Times New Roman" w:hAnsi="Times New Roman" w:cs="Times New Roman"/>
          <w:b/>
          <w:sz w:val="24"/>
        </w:rPr>
        <w:t>Breaker</w:t>
      </w:r>
      <w:r>
        <w:rPr>
          <w:rFonts w:hint="default" w:ascii="Times New Roman" w:hAnsi="Times New Roman" w:cs="Times New Roman"/>
          <w:sz w:val="24"/>
        </w:rPr>
        <w:t>:</w:t>
      </w:r>
      <w:r>
        <w:rPr>
          <w:rFonts w:hint="default" w:ascii="Times New Roman" w:hAnsi="Times New Roman" w:cs="Times New Roman"/>
          <w:spacing w:val="-1"/>
          <w:sz w:val="24"/>
        </w:rPr>
        <w:t xml:space="preserve"> </w:t>
      </w:r>
      <w:r>
        <w:rPr>
          <w:rFonts w:hint="default" w:ascii="Times New Roman" w:hAnsi="Times New Roman" w:cs="Times New Roman"/>
          <w:sz w:val="24"/>
        </w:rPr>
        <w:t>Ngắt</w:t>
      </w:r>
      <w:r>
        <w:rPr>
          <w:rFonts w:hint="default" w:ascii="Times New Roman" w:hAnsi="Times New Roman" w:cs="Times New Roman"/>
          <w:spacing w:val="-1"/>
          <w:sz w:val="24"/>
        </w:rPr>
        <w:t xml:space="preserve"> </w:t>
      </w:r>
      <w:r>
        <w:rPr>
          <w:rFonts w:hint="default" w:ascii="Times New Roman" w:hAnsi="Times New Roman" w:cs="Times New Roman"/>
          <w:sz w:val="24"/>
        </w:rPr>
        <w:t>kết</w:t>
      </w:r>
      <w:r>
        <w:rPr>
          <w:rFonts w:hint="default" w:ascii="Times New Roman" w:hAnsi="Times New Roman" w:cs="Times New Roman"/>
          <w:spacing w:val="-1"/>
          <w:sz w:val="24"/>
        </w:rPr>
        <w:t xml:space="preserve"> </w:t>
      </w:r>
      <w:r>
        <w:rPr>
          <w:rFonts w:hint="default" w:ascii="Times New Roman" w:hAnsi="Times New Roman" w:cs="Times New Roman"/>
          <w:sz w:val="24"/>
        </w:rPr>
        <w:t>nối</w:t>
      </w:r>
      <w:r>
        <w:rPr>
          <w:rFonts w:hint="default" w:ascii="Times New Roman" w:hAnsi="Times New Roman" w:cs="Times New Roman"/>
          <w:spacing w:val="-1"/>
          <w:sz w:val="24"/>
        </w:rPr>
        <w:t xml:space="preserve"> </w:t>
      </w:r>
      <w:r>
        <w:rPr>
          <w:rFonts w:hint="default" w:ascii="Times New Roman" w:hAnsi="Times New Roman" w:cs="Times New Roman"/>
          <w:sz w:val="24"/>
        </w:rPr>
        <w:t>nếu</w:t>
      </w:r>
      <w:r>
        <w:rPr>
          <w:rFonts w:hint="default" w:ascii="Times New Roman" w:hAnsi="Times New Roman" w:cs="Times New Roman"/>
          <w:spacing w:val="-1"/>
          <w:sz w:val="24"/>
        </w:rPr>
        <w:t xml:space="preserve"> </w:t>
      </w:r>
      <w:r>
        <w:rPr>
          <w:rFonts w:hint="default" w:ascii="Times New Roman" w:hAnsi="Times New Roman" w:cs="Times New Roman"/>
          <w:sz w:val="24"/>
        </w:rPr>
        <w:t>phát</w:t>
      </w:r>
      <w:r>
        <w:rPr>
          <w:rFonts w:hint="default" w:ascii="Times New Roman" w:hAnsi="Times New Roman" w:cs="Times New Roman"/>
          <w:spacing w:val="-1"/>
          <w:sz w:val="24"/>
        </w:rPr>
        <w:t xml:space="preserve"> </w:t>
      </w:r>
      <w:r>
        <w:rPr>
          <w:rFonts w:hint="default" w:ascii="Times New Roman" w:hAnsi="Times New Roman" w:cs="Times New Roman"/>
          <w:sz w:val="24"/>
        </w:rPr>
        <w:t>hiện</w:t>
      </w:r>
      <w:r>
        <w:rPr>
          <w:rFonts w:hint="default" w:ascii="Times New Roman" w:hAnsi="Times New Roman" w:cs="Times New Roman"/>
          <w:spacing w:val="-1"/>
          <w:sz w:val="24"/>
        </w:rPr>
        <w:t xml:space="preserve"> </w:t>
      </w:r>
      <w:r>
        <w:rPr>
          <w:rFonts w:hint="default" w:ascii="Times New Roman" w:hAnsi="Times New Roman" w:cs="Times New Roman"/>
          <w:sz w:val="24"/>
        </w:rPr>
        <w:t>lỗi</w:t>
      </w:r>
      <w:r>
        <w:rPr>
          <w:rFonts w:hint="default" w:ascii="Times New Roman" w:hAnsi="Times New Roman" w:cs="Times New Roman"/>
          <w:spacing w:val="-1"/>
          <w:sz w:val="24"/>
        </w:rPr>
        <w:t xml:space="preserve"> </w:t>
      </w:r>
      <w:r>
        <w:rPr>
          <w:rFonts w:hint="default" w:ascii="Times New Roman" w:hAnsi="Times New Roman" w:cs="Times New Roman"/>
          <w:sz w:val="24"/>
        </w:rPr>
        <w:t>thường</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xuyên.</w:t>
      </w:r>
    </w:p>
    <w:p w14:paraId="7B8C3BBC">
      <w:pPr>
        <w:pStyle w:val="15"/>
        <w:numPr>
          <w:ilvl w:val="2"/>
          <w:numId w:val="1"/>
        </w:numPr>
        <w:tabs>
          <w:tab w:val="left" w:pos="1579"/>
        </w:tabs>
        <w:spacing w:before="25"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Bulkhead</w:t>
      </w:r>
      <w:r>
        <w:rPr>
          <w:rFonts w:hint="default" w:ascii="Times New Roman" w:hAnsi="Times New Roman" w:cs="Times New Roman"/>
          <w:sz w:val="24"/>
        </w:rPr>
        <w:t>:</w:t>
      </w:r>
      <w:r>
        <w:rPr>
          <w:rFonts w:hint="default" w:ascii="Times New Roman" w:hAnsi="Times New Roman" w:cs="Times New Roman"/>
          <w:spacing w:val="-3"/>
          <w:sz w:val="24"/>
        </w:rPr>
        <w:t xml:space="preserve"> </w:t>
      </w:r>
      <w:r>
        <w:rPr>
          <w:rFonts w:hint="default" w:ascii="Times New Roman" w:hAnsi="Times New Roman" w:cs="Times New Roman"/>
          <w:sz w:val="24"/>
        </w:rPr>
        <w:t>Phân</w:t>
      </w:r>
      <w:r>
        <w:rPr>
          <w:rFonts w:hint="default" w:ascii="Times New Roman" w:hAnsi="Times New Roman" w:cs="Times New Roman"/>
          <w:spacing w:val="-1"/>
          <w:sz w:val="24"/>
        </w:rPr>
        <w:t xml:space="preserve"> </w:t>
      </w:r>
      <w:r>
        <w:rPr>
          <w:rFonts w:hint="default" w:ascii="Times New Roman" w:hAnsi="Times New Roman" w:cs="Times New Roman"/>
          <w:sz w:val="24"/>
        </w:rPr>
        <w:t>vùng tài</w:t>
      </w:r>
      <w:r>
        <w:rPr>
          <w:rFonts w:hint="default" w:ascii="Times New Roman" w:hAnsi="Times New Roman" w:cs="Times New Roman"/>
          <w:spacing w:val="-3"/>
          <w:sz w:val="24"/>
        </w:rPr>
        <w:t xml:space="preserve"> </w:t>
      </w:r>
      <w:r>
        <w:rPr>
          <w:rFonts w:hint="default" w:ascii="Times New Roman" w:hAnsi="Times New Roman" w:cs="Times New Roman"/>
          <w:sz w:val="24"/>
        </w:rPr>
        <w:t>nguyên</w:t>
      </w:r>
      <w:r>
        <w:rPr>
          <w:rFonts w:hint="default" w:ascii="Times New Roman" w:hAnsi="Times New Roman" w:cs="Times New Roman"/>
          <w:spacing w:val="-1"/>
          <w:sz w:val="24"/>
        </w:rPr>
        <w:t xml:space="preserve"> </w:t>
      </w:r>
      <w:r>
        <w:rPr>
          <w:rFonts w:hint="default" w:ascii="Times New Roman" w:hAnsi="Times New Roman" w:cs="Times New Roman"/>
          <w:sz w:val="24"/>
        </w:rPr>
        <w:t>để</w:t>
      </w:r>
      <w:r>
        <w:rPr>
          <w:rFonts w:hint="default" w:ascii="Times New Roman" w:hAnsi="Times New Roman" w:cs="Times New Roman"/>
          <w:spacing w:val="-2"/>
          <w:sz w:val="24"/>
        </w:rPr>
        <w:t xml:space="preserve"> </w:t>
      </w:r>
      <w:r>
        <w:rPr>
          <w:rFonts w:hint="default" w:ascii="Times New Roman" w:hAnsi="Times New Roman" w:cs="Times New Roman"/>
          <w:sz w:val="24"/>
        </w:rPr>
        <w:t>giảm</w:t>
      </w:r>
      <w:r>
        <w:rPr>
          <w:rFonts w:hint="default" w:ascii="Times New Roman" w:hAnsi="Times New Roman" w:cs="Times New Roman"/>
          <w:spacing w:val="-1"/>
          <w:sz w:val="24"/>
        </w:rPr>
        <w:t xml:space="preserve"> </w:t>
      </w:r>
      <w:r>
        <w:rPr>
          <w:rFonts w:hint="default" w:ascii="Times New Roman" w:hAnsi="Times New Roman" w:cs="Times New Roman"/>
          <w:sz w:val="24"/>
        </w:rPr>
        <w:t>thiểu</w:t>
      </w:r>
      <w:r>
        <w:rPr>
          <w:rFonts w:hint="default" w:ascii="Times New Roman" w:hAnsi="Times New Roman" w:cs="Times New Roman"/>
          <w:spacing w:val="-1"/>
          <w:sz w:val="24"/>
        </w:rPr>
        <w:t xml:space="preserve"> </w:t>
      </w:r>
      <w:r>
        <w:rPr>
          <w:rFonts w:hint="default" w:ascii="Times New Roman" w:hAnsi="Times New Roman" w:cs="Times New Roman"/>
          <w:sz w:val="24"/>
        </w:rPr>
        <w:t>ảnh hưởng</w:t>
      </w:r>
      <w:r>
        <w:rPr>
          <w:rFonts w:hint="default" w:ascii="Times New Roman" w:hAnsi="Times New Roman" w:cs="Times New Roman"/>
          <w:spacing w:val="-1"/>
          <w:sz w:val="24"/>
        </w:rPr>
        <w:t xml:space="preserve"> </w:t>
      </w:r>
      <w:r>
        <w:rPr>
          <w:rFonts w:hint="default" w:ascii="Times New Roman" w:hAnsi="Times New Roman" w:cs="Times New Roman"/>
          <w:sz w:val="24"/>
        </w:rPr>
        <w:t>của</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lỗi.</w:t>
      </w:r>
    </w:p>
    <w:p w14:paraId="7770598B">
      <w:pPr>
        <w:pStyle w:val="15"/>
        <w:numPr>
          <w:ilvl w:val="2"/>
          <w:numId w:val="1"/>
        </w:numPr>
        <w:tabs>
          <w:tab w:val="left" w:pos="1579"/>
        </w:tabs>
        <w:spacing w:before="28"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Timeout</w:t>
      </w:r>
      <w:r>
        <w:rPr>
          <w:rFonts w:hint="default" w:ascii="Times New Roman" w:hAnsi="Times New Roman" w:cs="Times New Roman"/>
          <w:sz w:val="24"/>
        </w:rPr>
        <w:t>:</w:t>
      </w:r>
      <w:r>
        <w:rPr>
          <w:rFonts w:hint="default" w:ascii="Times New Roman" w:hAnsi="Times New Roman" w:cs="Times New Roman"/>
          <w:spacing w:val="-4"/>
          <w:sz w:val="24"/>
        </w:rPr>
        <w:t xml:space="preserve"> </w:t>
      </w:r>
      <w:r>
        <w:rPr>
          <w:rFonts w:hint="default" w:ascii="Times New Roman" w:hAnsi="Times New Roman" w:cs="Times New Roman"/>
          <w:sz w:val="24"/>
        </w:rPr>
        <w:t>Giới</w:t>
      </w:r>
      <w:r>
        <w:rPr>
          <w:rFonts w:hint="default" w:ascii="Times New Roman" w:hAnsi="Times New Roman" w:cs="Times New Roman"/>
          <w:spacing w:val="-2"/>
          <w:sz w:val="24"/>
        </w:rPr>
        <w:t xml:space="preserve"> </w:t>
      </w:r>
      <w:r>
        <w:rPr>
          <w:rFonts w:hint="default" w:ascii="Times New Roman" w:hAnsi="Times New Roman" w:cs="Times New Roman"/>
          <w:sz w:val="24"/>
        </w:rPr>
        <w:t>hạn</w:t>
      </w:r>
      <w:r>
        <w:rPr>
          <w:rFonts w:hint="default" w:ascii="Times New Roman" w:hAnsi="Times New Roman" w:cs="Times New Roman"/>
          <w:spacing w:val="-2"/>
          <w:sz w:val="24"/>
        </w:rPr>
        <w:t xml:space="preserve"> </w:t>
      </w:r>
      <w:r>
        <w:rPr>
          <w:rFonts w:hint="default" w:ascii="Times New Roman" w:hAnsi="Times New Roman" w:cs="Times New Roman"/>
          <w:sz w:val="24"/>
        </w:rPr>
        <w:t>thời</w:t>
      </w:r>
      <w:r>
        <w:rPr>
          <w:rFonts w:hint="default" w:ascii="Times New Roman" w:hAnsi="Times New Roman" w:cs="Times New Roman"/>
          <w:spacing w:val="-1"/>
          <w:sz w:val="24"/>
        </w:rPr>
        <w:t xml:space="preserve"> </w:t>
      </w:r>
      <w:r>
        <w:rPr>
          <w:rFonts w:hint="default" w:ascii="Times New Roman" w:hAnsi="Times New Roman" w:cs="Times New Roman"/>
          <w:sz w:val="24"/>
        </w:rPr>
        <w:t>gian</w:t>
      </w:r>
      <w:r>
        <w:rPr>
          <w:rFonts w:hint="default" w:ascii="Times New Roman" w:hAnsi="Times New Roman" w:cs="Times New Roman"/>
          <w:spacing w:val="-2"/>
          <w:sz w:val="24"/>
        </w:rPr>
        <w:t xml:space="preserve"> </w:t>
      </w:r>
      <w:r>
        <w:rPr>
          <w:rFonts w:hint="default" w:ascii="Times New Roman" w:hAnsi="Times New Roman" w:cs="Times New Roman"/>
          <w:sz w:val="24"/>
        </w:rPr>
        <w:t>chờ</w:t>
      </w:r>
      <w:r>
        <w:rPr>
          <w:rFonts w:hint="default" w:ascii="Times New Roman" w:hAnsi="Times New Roman" w:cs="Times New Roman"/>
          <w:spacing w:val="-2"/>
          <w:sz w:val="24"/>
        </w:rPr>
        <w:t xml:space="preserve"> </w:t>
      </w:r>
      <w:r>
        <w:rPr>
          <w:rFonts w:hint="default" w:ascii="Times New Roman" w:hAnsi="Times New Roman" w:cs="Times New Roman"/>
          <w:sz w:val="24"/>
        </w:rPr>
        <w:t>phản</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hồi.</w:t>
      </w:r>
    </w:p>
    <w:p w14:paraId="6A4B5039">
      <w:pPr>
        <w:pStyle w:val="2"/>
        <w:numPr>
          <w:ilvl w:val="1"/>
          <w:numId w:val="1"/>
        </w:numPr>
        <w:tabs>
          <w:tab w:val="left" w:pos="860"/>
        </w:tabs>
        <w:spacing w:before="28" w:after="0" w:line="240" w:lineRule="auto"/>
        <w:ind w:left="860" w:right="0" w:hanging="360"/>
        <w:jc w:val="left"/>
        <w:rPr>
          <w:rFonts w:hint="default" w:ascii="Times New Roman" w:hAnsi="Times New Roman" w:cs="Times New Roman"/>
          <w:b w:val="0"/>
        </w:rPr>
      </w:pPr>
      <w:r>
        <w:rPr>
          <w:rFonts w:hint="default" w:ascii="Times New Roman" w:hAnsi="Times New Roman" w:cs="Times New Roman"/>
        </w:rPr>
        <w:t>Giám sát</w:t>
      </w:r>
      <w:r>
        <w:rPr>
          <w:rFonts w:hint="default" w:ascii="Times New Roman" w:hAnsi="Times New Roman" w:cs="Times New Roman"/>
          <w:spacing w:val="-2"/>
        </w:rPr>
        <w:t xml:space="preserve"> </w:t>
      </w:r>
      <w:r>
        <w:rPr>
          <w:rFonts w:hint="default" w:ascii="Times New Roman" w:hAnsi="Times New Roman" w:cs="Times New Roman"/>
        </w:rPr>
        <w:t>và</w:t>
      </w:r>
      <w:r>
        <w:rPr>
          <w:rFonts w:hint="default" w:ascii="Times New Roman" w:hAnsi="Times New Roman" w:cs="Times New Roman"/>
          <w:spacing w:val="-1"/>
        </w:rPr>
        <w:t xml:space="preserve"> </w:t>
      </w:r>
      <w:r>
        <w:rPr>
          <w:rFonts w:hint="default" w:ascii="Times New Roman" w:hAnsi="Times New Roman" w:cs="Times New Roman"/>
        </w:rPr>
        <w:t>quan</w:t>
      </w:r>
      <w:r>
        <w:rPr>
          <w:rFonts w:hint="default" w:ascii="Times New Roman" w:hAnsi="Times New Roman" w:cs="Times New Roman"/>
          <w:spacing w:val="-1"/>
        </w:rPr>
        <w:t xml:space="preserve"> </w:t>
      </w:r>
      <w:r>
        <w:rPr>
          <w:rFonts w:hint="default" w:ascii="Times New Roman" w:hAnsi="Times New Roman" w:cs="Times New Roman"/>
        </w:rPr>
        <w:t>sát</w:t>
      </w:r>
      <w:r>
        <w:rPr>
          <w:rFonts w:hint="default" w:ascii="Times New Roman" w:hAnsi="Times New Roman" w:cs="Times New Roman"/>
          <w:spacing w:val="-2"/>
        </w:rPr>
        <w:t xml:space="preserve"> </w:t>
      </w:r>
      <w:r>
        <w:rPr>
          <w:rFonts w:hint="default" w:ascii="Times New Roman" w:hAnsi="Times New Roman" w:cs="Times New Roman"/>
        </w:rPr>
        <w:t>hệ</w:t>
      </w:r>
      <w:r>
        <w:rPr>
          <w:rFonts w:hint="default" w:ascii="Times New Roman" w:hAnsi="Times New Roman" w:cs="Times New Roman"/>
          <w:spacing w:val="-1"/>
        </w:rPr>
        <w:t xml:space="preserve"> </w:t>
      </w:r>
      <w:r>
        <w:rPr>
          <w:rFonts w:hint="default" w:ascii="Times New Roman" w:hAnsi="Times New Roman" w:cs="Times New Roman"/>
          <w:spacing w:val="-2"/>
        </w:rPr>
        <w:t>thống</w:t>
      </w:r>
      <w:r>
        <w:rPr>
          <w:rFonts w:hint="default" w:ascii="Times New Roman" w:hAnsi="Times New Roman" w:cs="Times New Roman"/>
          <w:b w:val="0"/>
          <w:spacing w:val="-2"/>
        </w:rPr>
        <w:t>:</w:t>
      </w:r>
    </w:p>
    <w:p w14:paraId="7B14DFB3">
      <w:pPr>
        <w:pStyle w:val="15"/>
        <w:numPr>
          <w:ilvl w:val="2"/>
          <w:numId w:val="1"/>
        </w:numPr>
        <w:tabs>
          <w:tab w:val="left" w:pos="1579"/>
        </w:tabs>
        <w:spacing w:before="36"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Prometheus</w:t>
      </w:r>
      <w:r>
        <w:rPr>
          <w:rFonts w:hint="default" w:ascii="Times New Roman" w:hAnsi="Times New Roman" w:cs="Times New Roman"/>
          <w:sz w:val="24"/>
        </w:rPr>
        <w:t>:</w:t>
      </w:r>
      <w:r>
        <w:rPr>
          <w:rFonts w:hint="default" w:ascii="Times New Roman" w:hAnsi="Times New Roman" w:cs="Times New Roman"/>
          <w:spacing w:val="-2"/>
          <w:sz w:val="24"/>
        </w:rPr>
        <w:t xml:space="preserve"> </w:t>
      </w:r>
      <w:r>
        <w:rPr>
          <w:rFonts w:hint="default" w:ascii="Times New Roman" w:hAnsi="Times New Roman" w:cs="Times New Roman"/>
          <w:sz w:val="24"/>
        </w:rPr>
        <w:t>Thu</w:t>
      </w:r>
      <w:r>
        <w:rPr>
          <w:rFonts w:hint="default" w:ascii="Times New Roman" w:hAnsi="Times New Roman" w:cs="Times New Roman"/>
          <w:spacing w:val="-1"/>
          <w:sz w:val="24"/>
        </w:rPr>
        <w:t xml:space="preserve"> </w:t>
      </w:r>
      <w:r>
        <w:rPr>
          <w:rFonts w:hint="default" w:ascii="Times New Roman" w:hAnsi="Times New Roman" w:cs="Times New Roman"/>
          <w:sz w:val="24"/>
        </w:rPr>
        <w:t>thập</w:t>
      </w:r>
      <w:r>
        <w:rPr>
          <w:rFonts w:hint="default" w:ascii="Times New Roman" w:hAnsi="Times New Roman" w:cs="Times New Roman"/>
          <w:spacing w:val="-1"/>
          <w:sz w:val="24"/>
        </w:rPr>
        <w:t xml:space="preserve"> </w:t>
      </w:r>
      <w:r>
        <w:rPr>
          <w:rFonts w:hint="default" w:ascii="Times New Roman" w:hAnsi="Times New Roman" w:cs="Times New Roman"/>
          <w:sz w:val="24"/>
        </w:rPr>
        <w:t>và</w:t>
      </w:r>
      <w:r>
        <w:rPr>
          <w:rFonts w:hint="default" w:ascii="Times New Roman" w:hAnsi="Times New Roman" w:cs="Times New Roman"/>
          <w:spacing w:val="-2"/>
          <w:sz w:val="24"/>
        </w:rPr>
        <w:t xml:space="preserve"> </w:t>
      </w:r>
      <w:r>
        <w:rPr>
          <w:rFonts w:hint="default" w:ascii="Times New Roman" w:hAnsi="Times New Roman" w:cs="Times New Roman"/>
          <w:sz w:val="24"/>
        </w:rPr>
        <w:t>giám</w:t>
      </w:r>
      <w:r>
        <w:rPr>
          <w:rFonts w:hint="default" w:ascii="Times New Roman" w:hAnsi="Times New Roman" w:cs="Times New Roman"/>
          <w:spacing w:val="-1"/>
          <w:sz w:val="24"/>
        </w:rPr>
        <w:t xml:space="preserve"> </w:t>
      </w:r>
      <w:r>
        <w:rPr>
          <w:rFonts w:hint="default" w:ascii="Times New Roman" w:hAnsi="Times New Roman" w:cs="Times New Roman"/>
          <w:sz w:val="24"/>
        </w:rPr>
        <w:t>sát</w:t>
      </w:r>
      <w:r>
        <w:rPr>
          <w:rFonts w:hint="default" w:ascii="Times New Roman" w:hAnsi="Times New Roman" w:cs="Times New Roman"/>
          <w:spacing w:val="-1"/>
          <w:sz w:val="24"/>
        </w:rPr>
        <w:t xml:space="preserve"> </w:t>
      </w:r>
      <w:r>
        <w:rPr>
          <w:rFonts w:hint="default" w:ascii="Times New Roman" w:hAnsi="Times New Roman" w:cs="Times New Roman"/>
          <w:sz w:val="24"/>
        </w:rPr>
        <w:t>chỉ</w:t>
      </w:r>
      <w:r>
        <w:rPr>
          <w:rFonts w:hint="default" w:ascii="Times New Roman" w:hAnsi="Times New Roman" w:cs="Times New Roman"/>
          <w:spacing w:val="-1"/>
          <w:sz w:val="24"/>
        </w:rPr>
        <w:t xml:space="preserve"> </w:t>
      </w:r>
      <w:r>
        <w:rPr>
          <w:rFonts w:hint="default" w:ascii="Times New Roman" w:hAnsi="Times New Roman" w:cs="Times New Roman"/>
          <w:sz w:val="24"/>
        </w:rPr>
        <w:t>số</w:t>
      </w:r>
      <w:r>
        <w:rPr>
          <w:rFonts w:hint="default" w:ascii="Times New Roman" w:hAnsi="Times New Roman" w:cs="Times New Roman"/>
          <w:spacing w:val="-1"/>
          <w:sz w:val="24"/>
        </w:rPr>
        <w:t xml:space="preserve"> </w:t>
      </w:r>
      <w:r>
        <w:rPr>
          <w:rFonts w:hint="default" w:ascii="Times New Roman" w:hAnsi="Times New Roman" w:cs="Times New Roman"/>
          <w:sz w:val="24"/>
        </w:rPr>
        <w:t>hiệu</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năng.</w:t>
      </w:r>
    </w:p>
    <w:p w14:paraId="2E5A9124">
      <w:pPr>
        <w:pStyle w:val="15"/>
        <w:numPr>
          <w:ilvl w:val="2"/>
          <w:numId w:val="1"/>
        </w:numPr>
        <w:tabs>
          <w:tab w:val="left" w:pos="1579"/>
        </w:tabs>
        <w:spacing w:before="28"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Grafana</w:t>
      </w:r>
      <w:r>
        <w:rPr>
          <w:rFonts w:hint="default" w:ascii="Times New Roman" w:hAnsi="Times New Roman" w:cs="Times New Roman"/>
          <w:sz w:val="24"/>
        </w:rPr>
        <w:t>:</w:t>
      </w:r>
      <w:r>
        <w:rPr>
          <w:rFonts w:hint="default" w:ascii="Times New Roman" w:hAnsi="Times New Roman" w:cs="Times New Roman"/>
          <w:spacing w:val="-1"/>
          <w:sz w:val="24"/>
        </w:rPr>
        <w:t xml:space="preserve"> </w:t>
      </w:r>
      <w:r>
        <w:rPr>
          <w:rFonts w:hint="default" w:ascii="Times New Roman" w:hAnsi="Times New Roman" w:cs="Times New Roman"/>
          <w:sz w:val="24"/>
        </w:rPr>
        <w:t>Trực</w:t>
      </w:r>
      <w:r>
        <w:rPr>
          <w:rFonts w:hint="default" w:ascii="Times New Roman" w:hAnsi="Times New Roman" w:cs="Times New Roman"/>
          <w:spacing w:val="-2"/>
          <w:sz w:val="24"/>
        </w:rPr>
        <w:t xml:space="preserve"> </w:t>
      </w:r>
      <w:r>
        <w:rPr>
          <w:rFonts w:hint="default" w:ascii="Times New Roman" w:hAnsi="Times New Roman" w:cs="Times New Roman"/>
          <w:sz w:val="24"/>
        </w:rPr>
        <w:t>quan</w:t>
      </w:r>
      <w:r>
        <w:rPr>
          <w:rFonts w:hint="default" w:ascii="Times New Roman" w:hAnsi="Times New Roman" w:cs="Times New Roman"/>
          <w:spacing w:val="-1"/>
          <w:sz w:val="24"/>
        </w:rPr>
        <w:t xml:space="preserve"> </w:t>
      </w:r>
      <w:r>
        <w:rPr>
          <w:rFonts w:hint="default" w:ascii="Times New Roman" w:hAnsi="Times New Roman" w:cs="Times New Roman"/>
          <w:sz w:val="24"/>
        </w:rPr>
        <w:t>hóa dữ</w:t>
      </w:r>
      <w:r>
        <w:rPr>
          <w:rFonts w:hint="default" w:ascii="Times New Roman" w:hAnsi="Times New Roman" w:cs="Times New Roman"/>
          <w:spacing w:val="-2"/>
          <w:sz w:val="24"/>
        </w:rPr>
        <w:t xml:space="preserve"> </w:t>
      </w:r>
      <w:r>
        <w:rPr>
          <w:rFonts w:hint="default" w:ascii="Times New Roman" w:hAnsi="Times New Roman" w:cs="Times New Roman"/>
          <w:sz w:val="24"/>
        </w:rPr>
        <w:t>liệu</w:t>
      </w:r>
      <w:r>
        <w:rPr>
          <w:rFonts w:hint="default" w:ascii="Times New Roman" w:hAnsi="Times New Roman" w:cs="Times New Roman"/>
          <w:spacing w:val="-1"/>
          <w:sz w:val="24"/>
        </w:rPr>
        <w:t xml:space="preserve"> </w:t>
      </w:r>
      <w:r>
        <w:rPr>
          <w:rFonts w:hint="default" w:ascii="Times New Roman" w:hAnsi="Times New Roman" w:cs="Times New Roman"/>
          <w:sz w:val="24"/>
        </w:rPr>
        <w:t>giám</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sát.</w:t>
      </w:r>
    </w:p>
    <w:p w14:paraId="300CF997">
      <w:pPr>
        <w:pStyle w:val="15"/>
        <w:numPr>
          <w:ilvl w:val="2"/>
          <w:numId w:val="1"/>
        </w:numPr>
        <w:tabs>
          <w:tab w:val="left" w:pos="1579"/>
        </w:tabs>
        <w:spacing w:before="28"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Elastic</w:t>
      </w:r>
      <w:r>
        <w:rPr>
          <w:rFonts w:hint="default" w:ascii="Times New Roman" w:hAnsi="Times New Roman" w:cs="Times New Roman"/>
          <w:b/>
          <w:spacing w:val="-2"/>
          <w:sz w:val="24"/>
        </w:rPr>
        <w:t xml:space="preserve"> </w:t>
      </w:r>
      <w:r>
        <w:rPr>
          <w:rFonts w:hint="default" w:ascii="Times New Roman" w:hAnsi="Times New Roman" w:cs="Times New Roman"/>
          <w:b/>
          <w:sz w:val="24"/>
        </w:rPr>
        <w:t>Stack</w:t>
      </w:r>
      <w:r>
        <w:rPr>
          <w:rFonts w:hint="default" w:ascii="Times New Roman" w:hAnsi="Times New Roman" w:cs="Times New Roman"/>
          <w:sz w:val="24"/>
        </w:rPr>
        <w:t>:</w:t>
      </w:r>
      <w:r>
        <w:rPr>
          <w:rFonts w:hint="default" w:ascii="Times New Roman" w:hAnsi="Times New Roman" w:cs="Times New Roman"/>
          <w:spacing w:val="-1"/>
          <w:sz w:val="24"/>
        </w:rPr>
        <w:t xml:space="preserve"> </w:t>
      </w:r>
      <w:r>
        <w:rPr>
          <w:rFonts w:hint="default" w:ascii="Times New Roman" w:hAnsi="Times New Roman" w:cs="Times New Roman"/>
          <w:sz w:val="24"/>
        </w:rPr>
        <w:t>Phân</w:t>
      </w:r>
      <w:r>
        <w:rPr>
          <w:rFonts w:hint="default" w:ascii="Times New Roman" w:hAnsi="Times New Roman" w:cs="Times New Roman"/>
          <w:spacing w:val="-1"/>
          <w:sz w:val="24"/>
        </w:rPr>
        <w:t xml:space="preserve"> </w:t>
      </w:r>
      <w:r>
        <w:rPr>
          <w:rFonts w:hint="default" w:ascii="Times New Roman" w:hAnsi="Times New Roman" w:cs="Times New Roman"/>
          <w:sz w:val="24"/>
        </w:rPr>
        <w:t>tích nhật</w:t>
      </w:r>
      <w:r>
        <w:rPr>
          <w:rFonts w:hint="default" w:ascii="Times New Roman" w:hAnsi="Times New Roman" w:cs="Times New Roman"/>
          <w:spacing w:val="-1"/>
          <w:sz w:val="24"/>
        </w:rPr>
        <w:t xml:space="preserve"> </w:t>
      </w:r>
      <w:r>
        <w:rPr>
          <w:rFonts w:hint="default" w:ascii="Times New Roman" w:hAnsi="Times New Roman" w:cs="Times New Roman"/>
          <w:sz w:val="24"/>
        </w:rPr>
        <w:t>ký</w:t>
      </w:r>
      <w:r>
        <w:rPr>
          <w:rFonts w:hint="default" w:ascii="Times New Roman" w:hAnsi="Times New Roman" w:cs="Times New Roman"/>
          <w:spacing w:val="-1"/>
          <w:sz w:val="24"/>
        </w:rPr>
        <w:t xml:space="preserve"> </w:t>
      </w:r>
      <w:r>
        <w:rPr>
          <w:rFonts w:hint="default" w:ascii="Times New Roman" w:hAnsi="Times New Roman" w:cs="Times New Roman"/>
          <w:sz w:val="24"/>
        </w:rPr>
        <w:t>hệ</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thống.</w:t>
      </w:r>
    </w:p>
    <w:p w14:paraId="2BA79401">
      <w:pPr>
        <w:pStyle w:val="2"/>
        <w:numPr>
          <w:ilvl w:val="1"/>
          <w:numId w:val="1"/>
        </w:numPr>
        <w:tabs>
          <w:tab w:val="left" w:pos="860"/>
        </w:tabs>
        <w:spacing w:before="25" w:after="0" w:line="240" w:lineRule="auto"/>
        <w:ind w:left="860" w:right="0" w:hanging="360"/>
        <w:jc w:val="left"/>
        <w:rPr>
          <w:rFonts w:hint="default" w:ascii="Times New Roman" w:hAnsi="Times New Roman" w:cs="Times New Roman"/>
          <w:b w:val="0"/>
        </w:rPr>
      </w:pPr>
      <w:r>
        <w:rPr>
          <w:rFonts w:hint="default" w:ascii="Times New Roman" w:hAnsi="Times New Roman" w:cs="Times New Roman"/>
        </w:rPr>
        <w:t>Chiến</w:t>
      </w:r>
      <w:r>
        <w:rPr>
          <w:rFonts w:hint="default" w:ascii="Times New Roman" w:hAnsi="Times New Roman" w:cs="Times New Roman"/>
          <w:spacing w:val="-3"/>
        </w:rPr>
        <w:t xml:space="preserve"> </w:t>
      </w:r>
      <w:r>
        <w:rPr>
          <w:rFonts w:hint="default" w:ascii="Times New Roman" w:hAnsi="Times New Roman" w:cs="Times New Roman"/>
        </w:rPr>
        <w:t>lược</w:t>
      </w:r>
      <w:r>
        <w:rPr>
          <w:rFonts w:hint="default" w:ascii="Times New Roman" w:hAnsi="Times New Roman" w:cs="Times New Roman"/>
          <w:spacing w:val="-3"/>
        </w:rPr>
        <w:t xml:space="preserve"> </w:t>
      </w:r>
      <w:r>
        <w:rPr>
          <w:rFonts w:hint="default" w:ascii="Times New Roman" w:hAnsi="Times New Roman" w:cs="Times New Roman"/>
        </w:rPr>
        <w:t>triển</w:t>
      </w:r>
      <w:r>
        <w:rPr>
          <w:rFonts w:hint="default" w:ascii="Times New Roman" w:hAnsi="Times New Roman" w:cs="Times New Roman"/>
          <w:spacing w:val="-2"/>
        </w:rPr>
        <w:t xml:space="preserve"> khai</w:t>
      </w:r>
      <w:r>
        <w:rPr>
          <w:rFonts w:hint="default" w:ascii="Times New Roman" w:hAnsi="Times New Roman" w:cs="Times New Roman"/>
          <w:b w:val="0"/>
          <w:spacing w:val="-2"/>
        </w:rPr>
        <w:t>:</w:t>
      </w:r>
    </w:p>
    <w:p w14:paraId="26CC48A7">
      <w:pPr>
        <w:pStyle w:val="15"/>
        <w:numPr>
          <w:ilvl w:val="2"/>
          <w:numId w:val="1"/>
        </w:numPr>
        <w:tabs>
          <w:tab w:val="left" w:pos="1580"/>
        </w:tabs>
        <w:spacing w:before="36" w:after="0" w:line="264" w:lineRule="auto"/>
        <w:ind w:left="1580" w:right="139" w:hanging="360"/>
        <w:jc w:val="left"/>
        <w:rPr>
          <w:rFonts w:hint="default" w:ascii="Times New Roman" w:hAnsi="Times New Roman" w:cs="Times New Roman"/>
          <w:sz w:val="24"/>
        </w:rPr>
      </w:pPr>
      <w:r>
        <w:rPr>
          <w:rFonts w:hint="default" w:ascii="Times New Roman" w:hAnsi="Times New Roman" w:cs="Times New Roman"/>
          <w:b/>
          <w:sz w:val="24"/>
        </w:rPr>
        <w:t>Blue-Green</w:t>
      </w:r>
      <w:r>
        <w:rPr>
          <w:rFonts w:hint="default" w:ascii="Times New Roman" w:hAnsi="Times New Roman" w:cs="Times New Roman"/>
          <w:b/>
          <w:spacing w:val="32"/>
          <w:sz w:val="24"/>
        </w:rPr>
        <w:t xml:space="preserve"> </w:t>
      </w:r>
      <w:r>
        <w:rPr>
          <w:rFonts w:hint="default" w:ascii="Times New Roman" w:hAnsi="Times New Roman" w:cs="Times New Roman"/>
          <w:b/>
          <w:sz w:val="24"/>
        </w:rPr>
        <w:t>Deployment</w:t>
      </w:r>
      <w:r>
        <w:rPr>
          <w:rFonts w:hint="default" w:ascii="Times New Roman" w:hAnsi="Times New Roman" w:cs="Times New Roman"/>
          <w:sz w:val="24"/>
        </w:rPr>
        <w:t>:</w:t>
      </w:r>
      <w:r>
        <w:rPr>
          <w:rFonts w:hint="default" w:ascii="Times New Roman" w:hAnsi="Times New Roman" w:cs="Times New Roman"/>
          <w:spacing w:val="32"/>
          <w:sz w:val="24"/>
        </w:rPr>
        <w:t xml:space="preserve"> </w:t>
      </w:r>
      <w:r>
        <w:rPr>
          <w:rFonts w:hint="default" w:ascii="Times New Roman" w:hAnsi="Times New Roman" w:cs="Times New Roman"/>
          <w:sz w:val="24"/>
        </w:rPr>
        <w:t>Giảm</w:t>
      </w:r>
      <w:r>
        <w:rPr>
          <w:rFonts w:hint="default" w:ascii="Times New Roman" w:hAnsi="Times New Roman" w:cs="Times New Roman"/>
          <w:spacing w:val="32"/>
          <w:sz w:val="24"/>
        </w:rPr>
        <w:t xml:space="preserve"> </w:t>
      </w:r>
      <w:r>
        <w:rPr>
          <w:rFonts w:hint="default" w:ascii="Times New Roman" w:hAnsi="Times New Roman" w:cs="Times New Roman"/>
          <w:sz w:val="24"/>
        </w:rPr>
        <w:t>thời</w:t>
      </w:r>
      <w:r>
        <w:rPr>
          <w:rFonts w:hint="default" w:ascii="Times New Roman" w:hAnsi="Times New Roman" w:cs="Times New Roman"/>
          <w:spacing w:val="32"/>
          <w:sz w:val="24"/>
        </w:rPr>
        <w:t xml:space="preserve"> </w:t>
      </w:r>
      <w:r>
        <w:rPr>
          <w:rFonts w:hint="default" w:ascii="Times New Roman" w:hAnsi="Times New Roman" w:cs="Times New Roman"/>
          <w:sz w:val="24"/>
        </w:rPr>
        <w:t>gian</w:t>
      </w:r>
      <w:r>
        <w:rPr>
          <w:rFonts w:hint="default" w:ascii="Times New Roman" w:hAnsi="Times New Roman" w:cs="Times New Roman"/>
          <w:spacing w:val="32"/>
          <w:sz w:val="24"/>
        </w:rPr>
        <w:t xml:space="preserve"> </w:t>
      </w:r>
      <w:r>
        <w:rPr>
          <w:rFonts w:hint="default" w:ascii="Times New Roman" w:hAnsi="Times New Roman" w:cs="Times New Roman"/>
          <w:sz w:val="24"/>
        </w:rPr>
        <w:t>chết</w:t>
      </w:r>
      <w:r>
        <w:rPr>
          <w:rFonts w:hint="default" w:ascii="Times New Roman" w:hAnsi="Times New Roman" w:cs="Times New Roman"/>
          <w:spacing w:val="30"/>
          <w:sz w:val="24"/>
        </w:rPr>
        <w:t xml:space="preserve"> </w:t>
      </w:r>
      <w:r>
        <w:rPr>
          <w:rFonts w:hint="default" w:ascii="Times New Roman" w:hAnsi="Times New Roman" w:cs="Times New Roman"/>
          <w:sz w:val="24"/>
        </w:rPr>
        <w:t>bằng</w:t>
      </w:r>
      <w:r>
        <w:rPr>
          <w:rFonts w:hint="default" w:ascii="Times New Roman" w:hAnsi="Times New Roman" w:cs="Times New Roman"/>
          <w:spacing w:val="32"/>
          <w:sz w:val="24"/>
        </w:rPr>
        <w:t xml:space="preserve"> </w:t>
      </w:r>
      <w:r>
        <w:rPr>
          <w:rFonts w:hint="default" w:ascii="Times New Roman" w:hAnsi="Times New Roman" w:cs="Times New Roman"/>
          <w:sz w:val="24"/>
        </w:rPr>
        <w:t>cách</w:t>
      </w:r>
      <w:r>
        <w:rPr>
          <w:rFonts w:hint="default" w:ascii="Times New Roman" w:hAnsi="Times New Roman" w:cs="Times New Roman"/>
          <w:spacing w:val="32"/>
          <w:sz w:val="24"/>
        </w:rPr>
        <w:t xml:space="preserve"> </w:t>
      </w:r>
      <w:r>
        <w:rPr>
          <w:rFonts w:hint="default" w:ascii="Times New Roman" w:hAnsi="Times New Roman" w:cs="Times New Roman"/>
          <w:sz w:val="24"/>
        </w:rPr>
        <w:t>triển</w:t>
      </w:r>
      <w:r>
        <w:rPr>
          <w:rFonts w:hint="default" w:ascii="Times New Roman" w:hAnsi="Times New Roman" w:cs="Times New Roman"/>
          <w:spacing w:val="32"/>
          <w:sz w:val="24"/>
        </w:rPr>
        <w:t xml:space="preserve"> </w:t>
      </w:r>
      <w:r>
        <w:rPr>
          <w:rFonts w:hint="default" w:ascii="Times New Roman" w:hAnsi="Times New Roman" w:cs="Times New Roman"/>
          <w:sz w:val="24"/>
        </w:rPr>
        <w:t>khai</w:t>
      </w:r>
      <w:r>
        <w:rPr>
          <w:rFonts w:hint="default" w:ascii="Times New Roman" w:hAnsi="Times New Roman" w:cs="Times New Roman"/>
          <w:spacing w:val="32"/>
          <w:sz w:val="24"/>
        </w:rPr>
        <w:t xml:space="preserve"> </w:t>
      </w:r>
      <w:r>
        <w:rPr>
          <w:rFonts w:hint="default" w:ascii="Times New Roman" w:hAnsi="Times New Roman" w:cs="Times New Roman"/>
          <w:sz w:val="24"/>
        </w:rPr>
        <w:t>vào</w:t>
      </w:r>
      <w:r>
        <w:rPr>
          <w:rFonts w:hint="default" w:ascii="Times New Roman" w:hAnsi="Times New Roman" w:cs="Times New Roman"/>
          <w:spacing w:val="32"/>
          <w:sz w:val="24"/>
        </w:rPr>
        <w:t xml:space="preserve"> </w:t>
      </w:r>
      <w:r>
        <w:rPr>
          <w:rFonts w:hint="default" w:ascii="Times New Roman" w:hAnsi="Times New Roman" w:cs="Times New Roman"/>
          <w:sz w:val="24"/>
        </w:rPr>
        <w:t>môi</w:t>
      </w:r>
      <w:r>
        <w:rPr>
          <w:rFonts w:hint="default" w:ascii="Times New Roman" w:hAnsi="Times New Roman" w:cs="Times New Roman"/>
          <w:spacing w:val="32"/>
          <w:sz w:val="24"/>
        </w:rPr>
        <w:t xml:space="preserve"> </w:t>
      </w:r>
      <w:r>
        <w:rPr>
          <w:rFonts w:hint="default" w:ascii="Times New Roman" w:hAnsi="Times New Roman" w:cs="Times New Roman"/>
          <w:sz w:val="24"/>
        </w:rPr>
        <w:t xml:space="preserve">trường </w:t>
      </w:r>
      <w:r>
        <w:rPr>
          <w:rFonts w:hint="default" w:ascii="Times New Roman" w:hAnsi="Times New Roman" w:cs="Times New Roman"/>
          <w:spacing w:val="-4"/>
          <w:sz w:val="24"/>
        </w:rPr>
        <w:t>mới.</w:t>
      </w:r>
    </w:p>
    <w:p w14:paraId="7B4908A9">
      <w:pPr>
        <w:pStyle w:val="15"/>
        <w:numPr>
          <w:ilvl w:val="2"/>
          <w:numId w:val="1"/>
        </w:numPr>
        <w:tabs>
          <w:tab w:val="left" w:pos="1579"/>
        </w:tabs>
        <w:spacing w:before="9"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b/>
          <w:sz w:val="24"/>
        </w:rPr>
        <w:t>Rolling</w:t>
      </w:r>
      <w:r>
        <w:rPr>
          <w:rFonts w:hint="default" w:ascii="Times New Roman" w:hAnsi="Times New Roman" w:cs="Times New Roman"/>
          <w:b/>
          <w:spacing w:val="-2"/>
          <w:sz w:val="24"/>
        </w:rPr>
        <w:t xml:space="preserve"> </w:t>
      </w:r>
      <w:r>
        <w:rPr>
          <w:rFonts w:hint="default" w:ascii="Times New Roman" w:hAnsi="Times New Roman" w:cs="Times New Roman"/>
          <w:b/>
          <w:sz w:val="24"/>
        </w:rPr>
        <w:t>Deployment</w:t>
      </w:r>
      <w:r>
        <w:rPr>
          <w:rFonts w:hint="default" w:ascii="Times New Roman" w:hAnsi="Times New Roman" w:cs="Times New Roman"/>
          <w:sz w:val="24"/>
        </w:rPr>
        <w:t>:</w:t>
      </w:r>
      <w:r>
        <w:rPr>
          <w:rFonts w:hint="default" w:ascii="Times New Roman" w:hAnsi="Times New Roman" w:cs="Times New Roman"/>
          <w:spacing w:val="-3"/>
          <w:sz w:val="24"/>
        </w:rPr>
        <w:t xml:space="preserve"> </w:t>
      </w:r>
      <w:r>
        <w:rPr>
          <w:rFonts w:hint="default" w:ascii="Times New Roman" w:hAnsi="Times New Roman" w:cs="Times New Roman"/>
          <w:sz w:val="24"/>
        </w:rPr>
        <w:t>Cập</w:t>
      </w:r>
      <w:r>
        <w:rPr>
          <w:rFonts w:hint="default" w:ascii="Times New Roman" w:hAnsi="Times New Roman" w:cs="Times New Roman"/>
          <w:spacing w:val="-1"/>
          <w:sz w:val="24"/>
        </w:rPr>
        <w:t xml:space="preserve"> </w:t>
      </w:r>
      <w:r>
        <w:rPr>
          <w:rFonts w:hint="default" w:ascii="Times New Roman" w:hAnsi="Times New Roman" w:cs="Times New Roman"/>
          <w:sz w:val="24"/>
        </w:rPr>
        <w:t>nhật</w:t>
      </w:r>
      <w:r>
        <w:rPr>
          <w:rFonts w:hint="default" w:ascii="Times New Roman" w:hAnsi="Times New Roman" w:cs="Times New Roman"/>
          <w:spacing w:val="-1"/>
          <w:sz w:val="24"/>
        </w:rPr>
        <w:t xml:space="preserve"> </w:t>
      </w:r>
      <w:r>
        <w:rPr>
          <w:rFonts w:hint="default" w:ascii="Times New Roman" w:hAnsi="Times New Roman" w:cs="Times New Roman"/>
          <w:sz w:val="24"/>
        </w:rPr>
        <w:t>lần</w:t>
      </w:r>
      <w:r>
        <w:rPr>
          <w:rFonts w:hint="default" w:ascii="Times New Roman" w:hAnsi="Times New Roman" w:cs="Times New Roman"/>
          <w:spacing w:val="-1"/>
          <w:sz w:val="24"/>
        </w:rPr>
        <w:t xml:space="preserve"> </w:t>
      </w:r>
      <w:r>
        <w:rPr>
          <w:rFonts w:hint="default" w:ascii="Times New Roman" w:hAnsi="Times New Roman" w:cs="Times New Roman"/>
          <w:sz w:val="24"/>
        </w:rPr>
        <w:t>lượt</w:t>
      </w:r>
      <w:r>
        <w:rPr>
          <w:rFonts w:hint="default" w:ascii="Times New Roman" w:hAnsi="Times New Roman" w:cs="Times New Roman"/>
          <w:spacing w:val="-1"/>
          <w:sz w:val="24"/>
        </w:rPr>
        <w:t xml:space="preserve"> </w:t>
      </w:r>
      <w:r>
        <w:rPr>
          <w:rFonts w:hint="default" w:ascii="Times New Roman" w:hAnsi="Times New Roman" w:cs="Times New Roman"/>
          <w:sz w:val="24"/>
        </w:rPr>
        <w:t>từng</w:t>
      </w:r>
      <w:r>
        <w:rPr>
          <w:rFonts w:hint="default" w:ascii="Times New Roman" w:hAnsi="Times New Roman" w:cs="Times New Roman"/>
          <w:spacing w:val="-1"/>
          <w:sz w:val="24"/>
        </w:rPr>
        <w:t xml:space="preserve"> </w:t>
      </w:r>
      <w:r>
        <w:rPr>
          <w:rFonts w:hint="default" w:ascii="Times New Roman" w:hAnsi="Times New Roman" w:cs="Times New Roman"/>
          <w:sz w:val="24"/>
        </w:rPr>
        <w:t>phần</w:t>
      </w:r>
      <w:r>
        <w:rPr>
          <w:rFonts w:hint="default" w:ascii="Times New Roman" w:hAnsi="Times New Roman" w:cs="Times New Roman"/>
          <w:spacing w:val="-1"/>
          <w:sz w:val="24"/>
        </w:rPr>
        <w:t xml:space="preserve"> </w:t>
      </w:r>
      <w:r>
        <w:rPr>
          <w:rFonts w:hint="default" w:ascii="Times New Roman" w:hAnsi="Times New Roman" w:cs="Times New Roman"/>
          <w:sz w:val="24"/>
        </w:rPr>
        <w:t>của</w:t>
      </w:r>
      <w:r>
        <w:rPr>
          <w:rFonts w:hint="default" w:ascii="Times New Roman" w:hAnsi="Times New Roman" w:cs="Times New Roman"/>
          <w:spacing w:val="-2"/>
          <w:sz w:val="24"/>
        </w:rPr>
        <w:t xml:space="preserve"> </w:t>
      </w:r>
      <w:r>
        <w:rPr>
          <w:rFonts w:hint="default" w:ascii="Times New Roman" w:hAnsi="Times New Roman" w:cs="Times New Roman"/>
          <w:sz w:val="24"/>
        </w:rPr>
        <w:t>hệ</w:t>
      </w:r>
      <w:r>
        <w:rPr>
          <w:rFonts w:hint="default" w:ascii="Times New Roman" w:hAnsi="Times New Roman" w:cs="Times New Roman"/>
          <w:spacing w:val="-2"/>
          <w:sz w:val="24"/>
        </w:rPr>
        <w:t xml:space="preserve"> thống.</w:t>
      </w:r>
    </w:p>
    <w:p w14:paraId="2242189E">
      <w:pPr>
        <w:pStyle w:val="15"/>
        <w:numPr>
          <w:ilvl w:val="2"/>
          <w:numId w:val="1"/>
        </w:numPr>
        <w:tabs>
          <w:tab w:val="left" w:pos="1580"/>
        </w:tabs>
        <w:spacing w:before="28" w:after="0" w:line="264" w:lineRule="auto"/>
        <w:ind w:left="1580" w:right="144" w:hanging="360"/>
        <w:jc w:val="left"/>
        <w:rPr>
          <w:rFonts w:hint="default" w:ascii="Times New Roman" w:hAnsi="Times New Roman" w:cs="Times New Roman"/>
          <w:sz w:val="24"/>
        </w:rPr>
      </w:pPr>
      <w:r>
        <w:rPr>
          <w:rFonts w:hint="default" w:ascii="Times New Roman" w:hAnsi="Times New Roman" w:cs="Times New Roman"/>
          <w:b/>
          <w:sz w:val="24"/>
        </w:rPr>
        <w:t>Canary Deployment</w:t>
      </w:r>
      <w:r>
        <w:rPr>
          <w:rFonts w:hint="default" w:ascii="Times New Roman" w:hAnsi="Times New Roman" w:cs="Times New Roman"/>
          <w:sz w:val="24"/>
        </w:rPr>
        <w:t>: Triển khai thử nghiệm trên một phần nhỏ trước khi áp dụng toàn hệ thống.</w:t>
      </w:r>
    </w:p>
    <w:p w14:paraId="6DEA1493">
      <w:pPr>
        <w:pStyle w:val="6"/>
        <w:spacing w:before="42"/>
        <w:ind w:left="0" w:firstLine="0"/>
        <w:rPr>
          <w:rFonts w:hint="default" w:ascii="Times New Roman" w:hAnsi="Times New Roman" w:cs="Times New Roman"/>
        </w:rPr>
      </w:pPr>
    </w:p>
    <w:p w14:paraId="2DB682F1">
      <w:pPr>
        <w:pStyle w:val="2"/>
        <w:numPr>
          <w:ilvl w:val="0"/>
          <w:numId w:val="1"/>
        </w:numPr>
        <w:tabs>
          <w:tab w:val="left" w:pos="380"/>
        </w:tabs>
        <w:spacing w:before="0" w:after="0" w:line="240" w:lineRule="auto"/>
        <w:ind w:left="380" w:right="0" w:hanging="240"/>
        <w:jc w:val="both"/>
        <w:rPr>
          <w:rFonts w:hint="default" w:ascii="Times New Roman" w:hAnsi="Times New Roman" w:cs="Times New Roman"/>
        </w:rPr>
      </w:pPr>
      <w:r>
        <w:rPr>
          <w:rFonts w:hint="default" w:ascii="Times New Roman" w:hAnsi="Times New Roman" w:cs="Times New Roman"/>
        </w:rPr>
        <w:t>Các</w:t>
      </w:r>
      <w:r>
        <w:rPr>
          <w:rFonts w:hint="default" w:ascii="Times New Roman" w:hAnsi="Times New Roman" w:cs="Times New Roman"/>
          <w:spacing w:val="-2"/>
        </w:rPr>
        <w:t xml:space="preserve"> </w:t>
      </w:r>
      <w:r>
        <w:rPr>
          <w:rFonts w:hint="default" w:ascii="Times New Roman" w:hAnsi="Times New Roman" w:cs="Times New Roman"/>
        </w:rPr>
        <w:t>bài</w:t>
      </w:r>
      <w:r>
        <w:rPr>
          <w:rFonts w:hint="default" w:ascii="Times New Roman" w:hAnsi="Times New Roman" w:cs="Times New Roman"/>
          <w:spacing w:val="-1"/>
        </w:rPr>
        <w:t xml:space="preserve"> </w:t>
      </w:r>
      <w:r>
        <w:rPr>
          <w:rFonts w:hint="default" w:ascii="Times New Roman" w:hAnsi="Times New Roman" w:cs="Times New Roman"/>
        </w:rPr>
        <w:t>toán</w:t>
      </w:r>
      <w:r>
        <w:rPr>
          <w:rFonts w:hint="default" w:ascii="Times New Roman" w:hAnsi="Times New Roman" w:cs="Times New Roman"/>
          <w:spacing w:val="-1"/>
        </w:rPr>
        <w:t xml:space="preserve"> </w:t>
      </w:r>
      <w:r>
        <w:rPr>
          <w:rFonts w:hint="default" w:ascii="Times New Roman" w:hAnsi="Times New Roman" w:cs="Times New Roman"/>
        </w:rPr>
        <w:t>thực</w:t>
      </w:r>
      <w:r>
        <w:rPr>
          <w:rFonts w:hint="default" w:ascii="Times New Roman" w:hAnsi="Times New Roman" w:cs="Times New Roman"/>
          <w:spacing w:val="-2"/>
        </w:rPr>
        <w:t xml:space="preserve"> </w:t>
      </w:r>
      <w:r>
        <w:rPr>
          <w:rFonts w:hint="default" w:ascii="Times New Roman" w:hAnsi="Times New Roman" w:cs="Times New Roman"/>
        </w:rPr>
        <w:t>tế và</w:t>
      </w:r>
      <w:r>
        <w:rPr>
          <w:rFonts w:hint="default" w:ascii="Times New Roman" w:hAnsi="Times New Roman" w:cs="Times New Roman"/>
          <w:spacing w:val="-1"/>
        </w:rPr>
        <w:t xml:space="preserve"> </w:t>
      </w:r>
      <w:r>
        <w:rPr>
          <w:rFonts w:hint="default" w:ascii="Times New Roman" w:hAnsi="Times New Roman" w:cs="Times New Roman"/>
        </w:rPr>
        <w:t>giải</w:t>
      </w:r>
      <w:r>
        <w:rPr>
          <w:rFonts w:hint="default" w:ascii="Times New Roman" w:hAnsi="Times New Roman" w:cs="Times New Roman"/>
          <w:spacing w:val="-1"/>
        </w:rPr>
        <w:t xml:space="preserve"> </w:t>
      </w:r>
      <w:r>
        <w:rPr>
          <w:rFonts w:hint="default" w:ascii="Times New Roman" w:hAnsi="Times New Roman" w:cs="Times New Roman"/>
          <w:spacing w:val="-4"/>
        </w:rPr>
        <w:t>pháp</w:t>
      </w:r>
    </w:p>
    <w:p w14:paraId="5C53E664">
      <w:pPr>
        <w:pStyle w:val="6"/>
        <w:spacing w:line="271" w:lineRule="auto"/>
        <w:ind w:left="140" w:right="142" w:firstLine="0"/>
        <w:jc w:val="both"/>
        <w:rPr>
          <w:rFonts w:hint="default" w:ascii="Times New Roman" w:hAnsi="Times New Roman" w:cs="Times New Roman"/>
        </w:rPr>
      </w:pPr>
      <w:r>
        <w:rPr>
          <w:rFonts w:hint="default" w:ascii="Times New Roman" w:hAnsi="Times New Roman" w:cs="Times New Roman"/>
        </w:rPr>
        <w:t>Khi xây dựng và</w:t>
      </w:r>
      <w:r>
        <w:rPr>
          <w:rFonts w:hint="default" w:ascii="Times New Roman" w:hAnsi="Times New Roman" w:cs="Times New Roman"/>
          <w:spacing w:val="-1"/>
        </w:rPr>
        <w:t xml:space="preserve"> </w:t>
      </w:r>
      <w:r>
        <w:rPr>
          <w:rFonts w:hint="default" w:ascii="Times New Roman" w:hAnsi="Times New Roman" w:cs="Times New Roman"/>
        </w:rPr>
        <w:t>vận hành các hệ</w:t>
      </w:r>
      <w:r>
        <w:rPr>
          <w:rFonts w:hint="default" w:ascii="Times New Roman" w:hAnsi="Times New Roman" w:cs="Times New Roman"/>
          <w:spacing w:val="-1"/>
        </w:rPr>
        <w:t xml:space="preserve"> </w:t>
      </w:r>
      <w:r>
        <w:rPr>
          <w:rFonts w:hint="default" w:ascii="Times New Roman" w:hAnsi="Times New Roman" w:cs="Times New Roman"/>
        </w:rPr>
        <w:t>thống microservices, những bài toán thực tế</w:t>
      </w:r>
      <w:r>
        <w:rPr>
          <w:rFonts w:hint="default" w:ascii="Times New Roman" w:hAnsi="Times New Roman" w:cs="Times New Roman"/>
          <w:spacing w:val="-1"/>
        </w:rPr>
        <w:t xml:space="preserve"> </w:t>
      </w:r>
      <w:r>
        <w:rPr>
          <w:rFonts w:hint="default" w:ascii="Times New Roman" w:hAnsi="Times New Roman" w:cs="Times New Roman"/>
        </w:rPr>
        <w:t>thường xuyên xuất hiện, từ quản lý giao tiếp giữa các dịch vụ, tối ưu hóa hiệu suất, đến xử lý dữ liệu lớn và đảm bảo tính nhất quán trong giao dịch phân tán. Để giải quyết những thách thức này, các kiến trúc sư phần mềm cần áp dụng các giải pháp thực tiễn, linh hoạt và hiệu quả.</w:t>
      </w:r>
    </w:p>
    <w:p w14:paraId="3F0055A3">
      <w:pPr>
        <w:pStyle w:val="6"/>
        <w:spacing w:before="1"/>
        <w:ind w:left="140" w:firstLine="0"/>
        <w:jc w:val="both"/>
        <w:rPr>
          <w:rFonts w:hint="default" w:ascii="Times New Roman" w:hAnsi="Times New Roman" w:cs="Times New Roman"/>
        </w:rPr>
      </w:pPr>
      <w:r>
        <w:rPr>
          <w:rFonts w:hint="default" w:ascii="Times New Roman" w:hAnsi="Times New Roman" w:cs="Times New Roman"/>
        </w:rPr>
        <w:t>Phần</w:t>
      </w:r>
      <w:r>
        <w:rPr>
          <w:rFonts w:hint="default" w:ascii="Times New Roman" w:hAnsi="Times New Roman" w:cs="Times New Roman"/>
          <w:spacing w:val="-1"/>
        </w:rPr>
        <w:t xml:space="preserve"> </w:t>
      </w:r>
      <w:r>
        <w:rPr>
          <w:rFonts w:hint="default" w:ascii="Times New Roman" w:hAnsi="Times New Roman" w:cs="Times New Roman"/>
        </w:rPr>
        <w:t>này</w:t>
      </w:r>
      <w:r>
        <w:rPr>
          <w:rFonts w:hint="default" w:ascii="Times New Roman" w:hAnsi="Times New Roman" w:cs="Times New Roman"/>
          <w:spacing w:val="-1"/>
        </w:rPr>
        <w:t xml:space="preserve"> </w:t>
      </w:r>
      <w:r>
        <w:rPr>
          <w:rFonts w:hint="default" w:ascii="Times New Roman" w:hAnsi="Times New Roman" w:cs="Times New Roman"/>
        </w:rPr>
        <w:t>sẽ</w:t>
      </w:r>
      <w:r>
        <w:rPr>
          <w:rFonts w:hint="default" w:ascii="Times New Roman" w:hAnsi="Times New Roman" w:cs="Times New Roman"/>
          <w:spacing w:val="-2"/>
        </w:rPr>
        <w:t xml:space="preserve"> </w:t>
      </w:r>
      <w:r>
        <w:rPr>
          <w:rFonts w:hint="default" w:ascii="Times New Roman" w:hAnsi="Times New Roman" w:cs="Times New Roman"/>
        </w:rPr>
        <w:t>đi sâu</w:t>
      </w:r>
      <w:r>
        <w:rPr>
          <w:rFonts w:hint="default" w:ascii="Times New Roman" w:hAnsi="Times New Roman" w:cs="Times New Roman"/>
          <w:spacing w:val="-1"/>
        </w:rPr>
        <w:t xml:space="preserve"> </w:t>
      </w:r>
      <w:r>
        <w:rPr>
          <w:rFonts w:hint="default" w:ascii="Times New Roman" w:hAnsi="Times New Roman" w:cs="Times New Roman"/>
        </w:rPr>
        <w:t>vào</w:t>
      </w:r>
      <w:r>
        <w:rPr>
          <w:rFonts w:hint="default" w:ascii="Times New Roman" w:hAnsi="Times New Roman" w:cs="Times New Roman"/>
          <w:spacing w:val="1"/>
        </w:rPr>
        <w:t xml:space="preserve"> </w:t>
      </w:r>
      <w:r>
        <w:rPr>
          <w:rFonts w:hint="default" w:ascii="Times New Roman" w:hAnsi="Times New Roman" w:cs="Times New Roman"/>
        </w:rPr>
        <w:t>các</w:t>
      </w:r>
      <w:r>
        <w:rPr>
          <w:rFonts w:hint="default" w:ascii="Times New Roman" w:hAnsi="Times New Roman" w:cs="Times New Roman"/>
          <w:spacing w:val="-2"/>
        </w:rPr>
        <w:t xml:space="preserve"> </w:t>
      </w:r>
      <w:r>
        <w:rPr>
          <w:rFonts w:hint="default" w:ascii="Times New Roman" w:hAnsi="Times New Roman" w:cs="Times New Roman"/>
        </w:rPr>
        <w:t>bài toán</w:t>
      </w:r>
      <w:r>
        <w:rPr>
          <w:rFonts w:hint="default" w:ascii="Times New Roman" w:hAnsi="Times New Roman" w:cs="Times New Roman"/>
          <w:spacing w:val="-1"/>
        </w:rPr>
        <w:t xml:space="preserve"> </w:t>
      </w:r>
      <w:r>
        <w:rPr>
          <w:rFonts w:hint="default" w:ascii="Times New Roman" w:hAnsi="Times New Roman" w:cs="Times New Roman"/>
        </w:rPr>
        <w:t>phổ</w:t>
      </w:r>
      <w:r>
        <w:rPr>
          <w:rFonts w:hint="default" w:ascii="Times New Roman" w:hAnsi="Times New Roman" w:cs="Times New Roman"/>
          <w:spacing w:val="-1"/>
        </w:rPr>
        <w:t xml:space="preserve"> </w:t>
      </w:r>
      <w:r>
        <w:rPr>
          <w:rFonts w:hint="default" w:ascii="Times New Roman" w:hAnsi="Times New Roman" w:cs="Times New Roman"/>
        </w:rPr>
        <w:t>biến</w:t>
      </w:r>
      <w:r>
        <w:rPr>
          <w:rFonts w:hint="default" w:ascii="Times New Roman" w:hAnsi="Times New Roman" w:cs="Times New Roman"/>
          <w:spacing w:val="-1"/>
        </w:rPr>
        <w:t xml:space="preserve"> </w:t>
      </w:r>
      <w:r>
        <w:rPr>
          <w:rFonts w:hint="default" w:ascii="Times New Roman" w:hAnsi="Times New Roman" w:cs="Times New Roman"/>
        </w:rPr>
        <w:t>trong</w:t>
      </w:r>
      <w:r>
        <w:rPr>
          <w:rFonts w:hint="default" w:ascii="Times New Roman" w:hAnsi="Times New Roman" w:cs="Times New Roman"/>
          <w:spacing w:val="2"/>
        </w:rPr>
        <w:t xml:space="preserve"> </w:t>
      </w:r>
      <w:r>
        <w:rPr>
          <w:rFonts w:hint="default" w:ascii="Times New Roman" w:hAnsi="Times New Roman" w:cs="Times New Roman"/>
          <w:spacing w:val="-2"/>
        </w:rPr>
        <w:t>microservices:</w:t>
      </w:r>
    </w:p>
    <w:p w14:paraId="13AD2D75">
      <w:pPr>
        <w:pStyle w:val="15"/>
        <w:numPr>
          <w:ilvl w:val="1"/>
          <w:numId w:val="1"/>
        </w:numPr>
        <w:tabs>
          <w:tab w:val="left" w:pos="500"/>
        </w:tabs>
        <w:spacing w:before="33" w:after="0" w:line="271" w:lineRule="auto"/>
        <w:ind w:left="500" w:right="143" w:hanging="360"/>
        <w:jc w:val="left"/>
        <w:rPr>
          <w:rFonts w:hint="default" w:ascii="Times New Roman" w:hAnsi="Times New Roman" w:cs="Times New Roman"/>
          <w:sz w:val="24"/>
        </w:rPr>
      </w:pPr>
      <w:r>
        <w:rPr>
          <w:rFonts w:hint="default" w:ascii="Times New Roman" w:hAnsi="Times New Roman" w:cs="Times New Roman"/>
          <w:sz w:val="24"/>
        </w:rPr>
        <w:t>Giao tiếp giữa các dịch vụ: Các vấn đề về độ trễ, giao tiếp đồng bộ và số lượng API calls sẽ được giải quyết thông qua các pattern như Asynchronous Messaging và Service Aggregator.</w:t>
      </w:r>
    </w:p>
    <w:p w14:paraId="16FBB004">
      <w:pPr>
        <w:pStyle w:val="15"/>
        <w:numPr>
          <w:ilvl w:val="1"/>
          <w:numId w:val="1"/>
        </w:numPr>
        <w:tabs>
          <w:tab w:val="left" w:pos="500"/>
        </w:tabs>
        <w:spacing w:before="1" w:after="0" w:line="271" w:lineRule="auto"/>
        <w:ind w:left="500" w:right="138" w:hanging="360"/>
        <w:jc w:val="left"/>
        <w:rPr>
          <w:rFonts w:hint="default" w:ascii="Times New Roman" w:hAnsi="Times New Roman" w:cs="Times New Roman"/>
          <w:sz w:val="24"/>
        </w:rPr>
      </w:pPr>
      <w:r>
        <w:rPr>
          <w:rFonts w:hint="default" w:ascii="Times New Roman" w:hAnsi="Times New Roman" w:cs="Times New Roman"/>
          <w:sz w:val="24"/>
        </w:rPr>
        <w:t>Hiệu</w:t>
      </w:r>
      <w:r>
        <w:rPr>
          <w:rFonts w:hint="default" w:ascii="Times New Roman" w:hAnsi="Times New Roman" w:cs="Times New Roman"/>
          <w:spacing w:val="17"/>
          <w:sz w:val="24"/>
        </w:rPr>
        <w:t xml:space="preserve"> </w:t>
      </w:r>
      <w:r>
        <w:rPr>
          <w:rFonts w:hint="default" w:ascii="Times New Roman" w:hAnsi="Times New Roman" w:cs="Times New Roman"/>
          <w:sz w:val="24"/>
        </w:rPr>
        <w:t>suất</w:t>
      </w:r>
      <w:r>
        <w:rPr>
          <w:rFonts w:hint="default" w:ascii="Times New Roman" w:hAnsi="Times New Roman" w:cs="Times New Roman"/>
          <w:spacing w:val="17"/>
          <w:sz w:val="24"/>
        </w:rPr>
        <w:t xml:space="preserve"> </w:t>
      </w:r>
      <w:r>
        <w:rPr>
          <w:rFonts w:hint="default" w:ascii="Times New Roman" w:hAnsi="Times New Roman" w:cs="Times New Roman"/>
          <w:sz w:val="24"/>
        </w:rPr>
        <w:t>hệ</w:t>
      </w:r>
      <w:r>
        <w:rPr>
          <w:rFonts w:hint="default" w:ascii="Times New Roman" w:hAnsi="Times New Roman" w:cs="Times New Roman"/>
          <w:spacing w:val="16"/>
          <w:sz w:val="24"/>
        </w:rPr>
        <w:t xml:space="preserve"> </w:t>
      </w:r>
      <w:r>
        <w:rPr>
          <w:rFonts w:hint="default" w:ascii="Times New Roman" w:hAnsi="Times New Roman" w:cs="Times New Roman"/>
          <w:sz w:val="24"/>
        </w:rPr>
        <w:t>thống:</w:t>
      </w:r>
      <w:r>
        <w:rPr>
          <w:rFonts w:hint="default" w:ascii="Times New Roman" w:hAnsi="Times New Roman" w:cs="Times New Roman"/>
          <w:spacing w:val="17"/>
          <w:sz w:val="24"/>
        </w:rPr>
        <w:t xml:space="preserve"> </w:t>
      </w:r>
      <w:r>
        <w:rPr>
          <w:rFonts w:hint="default" w:ascii="Times New Roman" w:hAnsi="Times New Roman" w:cs="Times New Roman"/>
          <w:sz w:val="24"/>
        </w:rPr>
        <w:t>Sử dụng</w:t>
      </w:r>
      <w:r>
        <w:rPr>
          <w:rFonts w:hint="default" w:ascii="Times New Roman" w:hAnsi="Times New Roman" w:cs="Times New Roman"/>
          <w:spacing w:val="17"/>
          <w:sz w:val="24"/>
        </w:rPr>
        <w:t xml:space="preserve"> </w:t>
      </w:r>
      <w:r>
        <w:rPr>
          <w:rFonts w:hint="default" w:ascii="Times New Roman" w:hAnsi="Times New Roman" w:cs="Times New Roman"/>
          <w:sz w:val="24"/>
        </w:rPr>
        <w:t>caching</w:t>
      </w:r>
      <w:r>
        <w:rPr>
          <w:rFonts w:hint="default" w:ascii="Times New Roman" w:hAnsi="Times New Roman" w:cs="Times New Roman"/>
          <w:spacing w:val="17"/>
          <w:sz w:val="24"/>
        </w:rPr>
        <w:t xml:space="preserve"> </w:t>
      </w:r>
      <w:r>
        <w:rPr>
          <w:rFonts w:hint="default" w:ascii="Times New Roman" w:hAnsi="Times New Roman" w:cs="Times New Roman"/>
          <w:sz w:val="24"/>
        </w:rPr>
        <w:t>phân</w:t>
      </w:r>
      <w:r>
        <w:rPr>
          <w:rFonts w:hint="default" w:ascii="Times New Roman" w:hAnsi="Times New Roman" w:cs="Times New Roman"/>
          <w:spacing w:val="17"/>
          <w:sz w:val="24"/>
        </w:rPr>
        <w:t xml:space="preserve"> </w:t>
      </w:r>
      <w:r>
        <w:rPr>
          <w:rFonts w:hint="default" w:ascii="Times New Roman" w:hAnsi="Times New Roman" w:cs="Times New Roman"/>
          <w:sz w:val="24"/>
        </w:rPr>
        <w:t>tán,</w:t>
      </w:r>
      <w:r>
        <w:rPr>
          <w:rFonts w:hint="default" w:ascii="Times New Roman" w:hAnsi="Times New Roman" w:cs="Times New Roman"/>
          <w:spacing w:val="17"/>
          <w:sz w:val="24"/>
        </w:rPr>
        <w:t xml:space="preserve"> </w:t>
      </w:r>
      <w:r>
        <w:rPr>
          <w:rFonts w:hint="default" w:ascii="Times New Roman" w:hAnsi="Times New Roman" w:cs="Times New Roman"/>
          <w:sz w:val="24"/>
        </w:rPr>
        <w:t>sharding</w:t>
      </w:r>
      <w:r>
        <w:rPr>
          <w:rFonts w:hint="default" w:ascii="Times New Roman" w:hAnsi="Times New Roman" w:cs="Times New Roman"/>
          <w:spacing w:val="17"/>
          <w:sz w:val="24"/>
        </w:rPr>
        <w:t xml:space="preserve"> </w:t>
      </w:r>
      <w:r>
        <w:rPr>
          <w:rFonts w:hint="default" w:ascii="Times New Roman" w:hAnsi="Times New Roman" w:cs="Times New Roman"/>
          <w:sz w:val="24"/>
        </w:rPr>
        <w:t>cơ</w:t>
      </w:r>
      <w:r>
        <w:rPr>
          <w:rFonts w:hint="default" w:ascii="Times New Roman" w:hAnsi="Times New Roman" w:cs="Times New Roman"/>
          <w:spacing w:val="17"/>
          <w:sz w:val="24"/>
        </w:rPr>
        <w:t xml:space="preserve"> </w:t>
      </w:r>
      <w:r>
        <w:rPr>
          <w:rFonts w:hint="default" w:ascii="Times New Roman" w:hAnsi="Times New Roman" w:cs="Times New Roman"/>
          <w:sz w:val="24"/>
        </w:rPr>
        <w:t>sở</w:t>
      </w:r>
      <w:r>
        <w:rPr>
          <w:rFonts w:hint="default" w:ascii="Times New Roman" w:hAnsi="Times New Roman" w:cs="Times New Roman"/>
          <w:spacing w:val="17"/>
          <w:sz w:val="24"/>
        </w:rPr>
        <w:t xml:space="preserve"> </w:t>
      </w:r>
      <w:r>
        <w:rPr>
          <w:rFonts w:hint="default" w:ascii="Times New Roman" w:hAnsi="Times New Roman" w:cs="Times New Roman"/>
          <w:sz w:val="24"/>
        </w:rPr>
        <w:t>dữ</w:t>
      </w:r>
      <w:r>
        <w:rPr>
          <w:rFonts w:hint="default" w:ascii="Times New Roman" w:hAnsi="Times New Roman" w:cs="Times New Roman"/>
          <w:spacing w:val="16"/>
          <w:sz w:val="24"/>
        </w:rPr>
        <w:t xml:space="preserve"> </w:t>
      </w:r>
      <w:r>
        <w:rPr>
          <w:rFonts w:hint="default" w:ascii="Times New Roman" w:hAnsi="Times New Roman" w:cs="Times New Roman"/>
          <w:sz w:val="24"/>
        </w:rPr>
        <w:t>liệu,</w:t>
      </w:r>
      <w:r>
        <w:rPr>
          <w:rFonts w:hint="default" w:ascii="Times New Roman" w:hAnsi="Times New Roman" w:cs="Times New Roman"/>
          <w:spacing w:val="17"/>
          <w:sz w:val="24"/>
        </w:rPr>
        <w:t xml:space="preserve"> </w:t>
      </w:r>
      <w:r>
        <w:rPr>
          <w:rFonts w:hint="default" w:ascii="Times New Roman" w:hAnsi="Times New Roman" w:cs="Times New Roman"/>
          <w:sz w:val="24"/>
        </w:rPr>
        <w:t>và</w:t>
      </w:r>
      <w:r>
        <w:rPr>
          <w:rFonts w:hint="default" w:ascii="Times New Roman" w:hAnsi="Times New Roman" w:cs="Times New Roman"/>
          <w:spacing w:val="16"/>
          <w:sz w:val="24"/>
        </w:rPr>
        <w:t xml:space="preserve"> </w:t>
      </w:r>
      <w:r>
        <w:rPr>
          <w:rFonts w:hint="default" w:ascii="Times New Roman" w:hAnsi="Times New Roman" w:cs="Times New Roman"/>
          <w:sz w:val="24"/>
        </w:rPr>
        <w:t>tối</w:t>
      </w:r>
      <w:r>
        <w:rPr>
          <w:rFonts w:hint="default" w:ascii="Times New Roman" w:hAnsi="Times New Roman" w:cs="Times New Roman"/>
          <w:spacing w:val="17"/>
          <w:sz w:val="24"/>
        </w:rPr>
        <w:t xml:space="preserve"> </w:t>
      </w:r>
      <w:r>
        <w:rPr>
          <w:rFonts w:hint="default" w:ascii="Times New Roman" w:hAnsi="Times New Roman" w:cs="Times New Roman"/>
          <w:sz w:val="24"/>
        </w:rPr>
        <w:t>ưu</w:t>
      </w:r>
      <w:r>
        <w:rPr>
          <w:rFonts w:hint="default" w:ascii="Times New Roman" w:hAnsi="Times New Roman" w:cs="Times New Roman"/>
          <w:spacing w:val="17"/>
          <w:sz w:val="24"/>
        </w:rPr>
        <w:t xml:space="preserve"> </w:t>
      </w:r>
      <w:r>
        <w:rPr>
          <w:rFonts w:hint="default" w:ascii="Times New Roman" w:hAnsi="Times New Roman" w:cs="Times New Roman"/>
          <w:sz w:val="24"/>
        </w:rPr>
        <w:t>hóa</w:t>
      </w:r>
      <w:r>
        <w:rPr>
          <w:rFonts w:hint="default" w:ascii="Times New Roman" w:hAnsi="Times New Roman" w:cs="Times New Roman"/>
          <w:spacing w:val="16"/>
          <w:sz w:val="24"/>
        </w:rPr>
        <w:t xml:space="preserve"> </w:t>
      </w:r>
      <w:r>
        <w:rPr>
          <w:rFonts w:hint="default" w:ascii="Times New Roman" w:hAnsi="Times New Roman" w:cs="Times New Roman"/>
          <w:sz w:val="24"/>
        </w:rPr>
        <w:t>truy</w:t>
      </w:r>
      <w:r>
        <w:rPr>
          <w:rFonts w:hint="default" w:ascii="Times New Roman" w:hAnsi="Times New Roman" w:cs="Times New Roman"/>
          <w:spacing w:val="17"/>
          <w:sz w:val="24"/>
        </w:rPr>
        <w:t xml:space="preserve"> </w:t>
      </w:r>
      <w:r>
        <w:rPr>
          <w:rFonts w:hint="default" w:ascii="Times New Roman" w:hAnsi="Times New Roman" w:cs="Times New Roman"/>
          <w:sz w:val="24"/>
        </w:rPr>
        <w:t>vấn</w:t>
      </w:r>
      <w:r>
        <w:rPr>
          <w:rFonts w:hint="default" w:ascii="Times New Roman" w:hAnsi="Times New Roman" w:cs="Times New Roman"/>
          <w:spacing w:val="17"/>
          <w:sz w:val="24"/>
        </w:rPr>
        <w:t xml:space="preserve"> </w:t>
      </w:r>
      <w:r>
        <w:rPr>
          <w:rFonts w:hint="default" w:ascii="Times New Roman" w:hAnsi="Times New Roman" w:cs="Times New Roman"/>
          <w:sz w:val="24"/>
        </w:rPr>
        <w:t>để đảm bảo hệ thống hoạt động ổn định dưới tải cao.</w:t>
      </w:r>
    </w:p>
    <w:p w14:paraId="199427D6">
      <w:pPr>
        <w:pStyle w:val="15"/>
        <w:numPr>
          <w:ilvl w:val="1"/>
          <w:numId w:val="1"/>
        </w:numPr>
        <w:tabs>
          <w:tab w:val="left" w:pos="500"/>
        </w:tabs>
        <w:spacing w:before="0" w:after="0" w:line="271" w:lineRule="auto"/>
        <w:ind w:left="500" w:right="142" w:hanging="360"/>
        <w:jc w:val="left"/>
        <w:rPr>
          <w:rFonts w:hint="default" w:ascii="Times New Roman" w:hAnsi="Times New Roman" w:cs="Times New Roman"/>
          <w:sz w:val="24"/>
        </w:rPr>
      </w:pPr>
      <w:r>
        <w:rPr>
          <w:rFonts w:hint="default" w:ascii="Times New Roman" w:hAnsi="Times New Roman" w:cs="Times New Roman"/>
          <w:sz w:val="24"/>
        </w:rPr>
        <w:t>Dữ liệu lớn và event-driven architecture: Quản lý hàng triệu sự kiện mỗi giây bằng cách áp dụng</w:t>
      </w:r>
      <w:r>
        <w:rPr>
          <w:rFonts w:hint="default" w:ascii="Times New Roman" w:hAnsi="Times New Roman" w:cs="Times New Roman"/>
          <w:spacing w:val="40"/>
          <w:sz w:val="24"/>
        </w:rPr>
        <w:t xml:space="preserve"> </w:t>
      </w:r>
      <w:r>
        <w:rPr>
          <w:rFonts w:hint="default" w:ascii="Times New Roman" w:hAnsi="Times New Roman" w:cs="Times New Roman"/>
          <w:sz w:val="24"/>
        </w:rPr>
        <w:t>kiến trúc event-driven và stream processing.</w:t>
      </w:r>
    </w:p>
    <w:p w14:paraId="499A3B06">
      <w:pPr>
        <w:pStyle w:val="15"/>
        <w:numPr>
          <w:ilvl w:val="1"/>
          <w:numId w:val="1"/>
        </w:numPr>
        <w:tabs>
          <w:tab w:val="left" w:pos="500"/>
        </w:tabs>
        <w:spacing w:before="0" w:after="0" w:line="268" w:lineRule="auto"/>
        <w:ind w:left="500" w:right="142" w:hanging="360"/>
        <w:jc w:val="left"/>
        <w:rPr>
          <w:rFonts w:hint="default" w:ascii="Times New Roman" w:hAnsi="Times New Roman" w:cs="Times New Roman"/>
          <w:sz w:val="24"/>
        </w:rPr>
      </w:pPr>
      <w:r>
        <w:rPr>
          <w:rFonts w:hint="default" w:ascii="Times New Roman" w:hAnsi="Times New Roman" w:cs="Times New Roman"/>
          <w:sz w:val="24"/>
        </w:rPr>
        <w:t>Giao dịch phân tán:</w:t>
      </w:r>
      <w:r>
        <w:rPr>
          <w:rFonts w:hint="default" w:ascii="Times New Roman" w:hAnsi="Times New Roman" w:cs="Times New Roman"/>
          <w:spacing w:val="15"/>
          <w:sz w:val="24"/>
        </w:rPr>
        <w:t xml:space="preserve"> </w:t>
      </w:r>
      <w:r>
        <w:rPr>
          <w:rFonts w:hint="default" w:ascii="Times New Roman" w:hAnsi="Times New Roman" w:cs="Times New Roman"/>
          <w:sz w:val="24"/>
        </w:rPr>
        <w:t>Đảm</w:t>
      </w:r>
      <w:r>
        <w:rPr>
          <w:rFonts w:hint="default" w:ascii="Times New Roman" w:hAnsi="Times New Roman" w:cs="Times New Roman"/>
          <w:spacing w:val="15"/>
          <w:sz w:val="24"/>
        </w:rPr>
        <w:t xml:space="preserve"> </w:t>
      </w:r>
      <w:r>
        <w:rPr>
          <w:rFonts w:hint="default" w:ascii="Times New Roman" w:hAnsi="Times New Roman" w:cs="Times New Roman"/>
          <w:sz w:val="24"/>
        </w:rPr>
        <w:t>bảo tính nhất</w:t>
      </w:r>
      <w:r>
        <w:rPr>
          <w:rFonts w:hint="default" w:ascii="Times New Roman" w:hAnsi="Times New Roman" w:cs="Times New Roman"/>
          <w:spacing w:val="15"/>
          <w:sz w:val="24"/>
        </w:rPr>
        <w:t xml:space="preserve"> </w:t>
      </w:r>
      <w:r>
        <w:rPr>
          <w:rFonts w:hint="default" w:ascii="Times New Roman" w:hAnsi="Times New Roman" w:cs="Times New Roman"/>
          <w:sz w:val="24"/>
        </w:rPr>
        <w:t>quán và</w:t>
      </w:r>
      <w:r>
        <w:rPr>
          <w:rFonts w:hint="default" w:ascii="Times New Roman" w:hAnsi="Times New Roman" w:cs="Times New Roman"/>
          <w:spacing w:val="16"/>
          <w:sz w:val="24"/>
        </w:rPr>
        <w:t xml:space="preserve"> </w:t>
      </w:r>
      <w:r>
        <w:rPr>
          <w:rFonts w:hint="default" w:ascii="Times New Roman" w:hAnsi="Times New Roman" w:cs="Times New Roman"/>
          <w:sz w:val="24"/>
        </w:rPr>
        <w:t>phục hồi</w:t>
      </w:r>
      <w:r>
        <w:rPr>
          <w:rFonts w:hint="default" w:ascii="Times New Roman" w:hAnsi="Times New Roman" w:cs="Times New Roman"/>
          <w:spacing w:val="15"/>
          <w:sz w:val="24"/>
        </w:rPr>
        <w:t xml:space="preserve"> </w:t>
      </w:r>
      <w:r>
        <w:rPr>
          <w:rFonts w:hint="default" w:ascii="Times New Roman" w:hAnsi="Times New Roman" w:cs="Times New Roman"/>
          <w:sz w:val="24"/>
        </w:rPr>
        <w:t>khi</w:t>
      </w:r>
      <w:r>
        <w:rPr>
          <w:rFonts w:hint="default" w:ascii="Times New Roman" w:hAnsi="Times New Roman" w:cs="Times New Roman"/>
          <w:spacing w:val="15"/>
          <w:sz w:val="24"/>
        </w:rPr>
        <w:t xml:space="preserve"> </w:t>
      </w:r>
      <w:r>
        <w:rPr>
          <w:rFonts w:hint="default" w:ascii="Times New Roman" w:hAnsi="Times New Roman" w:cs="Times New Roman"/>
          <w:sz w:val="24"/>
        </w:rPr>
        <w:t>thất</w:t>
      </w:r>
      <w:r>
        <w:rPr>
          <w:rFonts w:hint="default" w:ascii="Times New Roman" w:hAnsi="Times New Roman" w:cs="Times New Roman"/>
          <w:spacing w:val="15"/>
          <w:sz w:val="24"/>
        </w:rPr>
        <w:t xml:space="preserve"> </w:t>
      </w:r>
      <w:r>
        <w:rPr>
          <w:rFonts w:hint="default" w:ascii="Times New Roman" w:hAnsi="Times New Roman" w:cs="Times New Roman"/>
          <w:sz w:val="24"/>
        </w:rPr>
        <w:t>bại</w:t>
      </w:r>
      <w:r>
        <w:rPr>
          <w:rFonts w:hint="default" w:ascii="Times New Roman" w:hAnsi="Times New Roman" w:cs="Times New Roman"/>
          <w:spacing w:val="15"/>
          <w:sz w:val="24"/>
        </w:rPr>
        <w:t xml:space="preserve"> </w:t>
      </w:r>
      <w:r>
        <w:rPr>
          <w:rFonts w:hint="default" w:ascii="Times New Roman" w:hAnsi="Times New Roman" w:cs="Times New Roman"/>
          <w:sz w:val="24"/>
        </w:rPr>
        <w:t>với</w:t>
      </w:r>
      <w:r>
        <w:rPr>
          <w:rFonts w:hint="default" w:ascii="Times New Roman" w:hAnsi="Times New Roman" w:cs="Times New Roman"/>
          <w:spacing w:val="15"/>
          <w:sz w:val="24"/>
        </w:rPr>
        <w:t xml:space="preserve"> </w:t>
      </w:r>
      <w:r>
        <w:rPr>
          <w:rFonts w:hint="default" w:ascii="Times New Roman" w:hAnsi="Times New Roman" w:cs="Times New Roman"/>
          <w:sz w:val="24"/>
        </w:rPr>
        <w:t>các giải</w:t>
      </w:r>
      <w:r>
        <w:rPr>
          <w:rFonts w:hint="default" w:ascii="Times New Roman" w:hAnsi="Times New Roman" w:cs="Times New Roman"/>
          <w:spacing w:val="15"/>
          <w:sz w:val="24"/>
        </w:rPr>
        <w:t xml:space="preserve"> </w:t>
      </w:r>
      <w:r>
        <w:rPr>
          <w:rFonts w:hint="default" w:ascii="Times New Roman" w:hAnsi="Times New Roman" w:cs="Times New Roman"/>
          <w:sz w:val="24"/>
        </w:rPr>
        <w:t>pháp như Saga Pattern, CQRS, và Event Sourcing.</w:t>
      </w:r>
    </w:p>
    <w:p w14:paraId="602B2FAE">
      <w:pPr>
        <w:pStyle w:val="6"/>
        <w:spacing w:before="4"/>
        <w:ind w:left="140" w:firstLine="0"/>
        <w:rPr>
          <w:rFonts w:hint="default" w:ascii="Times New Roman" w:hAnsi="Times New Roman" w:cs="Times New Roman"/>
        </w:rPr>
      </w:pPr>
      <w:r>
        <w:rPr>
          <w:rFonts w:hint="default" w:ascii="Times New Roman" w:hAnsi="Times New Roman" w:cs="Times New Roman"/>
        </w:rPr>
        <w:t>Ngoài</w:t>
      </w:r>
      <w:r>
        <w:rPr>
          <w:rFonts w:hint="default" w:ascii="Times New Roman" w:hAnsi="Times New Roman" w:cs="Times New Roman"/>
          <w:spacing w:val="7"/>
        </w:rPr>
        <w:t xml:space="preserve"> </w:t>
      </w:r>
      <w:r>
        <w:rPr>
          <w:rFonts w:hint="default" w:ascii="Times New Roman" w:hAnsi="Times New Roman" w:cs="Times New Roman"/>
        </w:rPr>
        <w:t>ra,</w:t>
      </w:r>
      <w:r>
        <w:rPr>
          <w:rFonts w:hint="default" w:ascii="Times New Roman" w:hAnsi="Times New Roman" w:cs="Times New Roman"/>
          <w:spacing w:val="9"/>
        </w:rPr>
        <w:t xml:space="preserve"> </w:t>
      </w:r>
      <w:r>
        <w:rPr>
          <w:rFonts w:hint="default" w:ascii="Times New Roman" w:hAnsi="Times New Roman" w:cs="Times New Roman"/>
        </w:rPr>
        <w:t>phần</w:t>
      </w:r>
      <w:r>
        <w:rPr>
          <w:rFonts w:hint="default" w:ascii="Times New Roman" w:hAnsi="Times New Roman" w:cs="Times New Roman"/>
          <w:spacing w:val="11"/>
        </w:rPr>
        <w:t xml:space="preserve"> </w:t>
      </w:r>
      <w:r>
        <w:rPr>
          <w:rFonts w:hint="default" w:ascii="Times New Roman" w:hAnsi="Times New Roman" w:cs="Times New Roman"/>
        </w:rPr>
        <w:t>này</w:t>
      </w:r>
      <w:r>
        <w:rPr>
          <w:rFonts w:hint="default" w:ascii="Times New Roman" w:hAnsi="Times New Roman" w:cs="Times New Roman"/>
          <w:spacing w:val="12"/>
        </w:rPr>
        <w:t xml:space="preserve"> </w:t>
      </w:r>
      <w:r>
        <w:rPr>
          <w:rFonts w:hint="default" w:ascii="Times New Roman" w:hAnsi="Times New Roman" w:cs="Times New Roman"/>
        </w:rPr>
        <w:t>cũng</w:t>
      </w:r>
      <w:r>
        <w:rPr>
          <w:rFonts w:hint="default" w:ascii="Times New Roman" w:hAnsi="Times New Roman" w:cs="Times New Roman"/>
          <w:spacing w:val="11"/>
        </w:rPr>
        <w:t xml:space="preserve"> </w:t>
      </w:r>
      <w:r>
        <w:rPr>
          <w:rFonts w:hint="default" w:ascii="Times New Roman" w:hAnsi="Times New Roman" w:cs="Times New Roman"/>
        </w:rPr>
        <w:t>nhấn</w:t>
      </w:r>
      <w:r>
        <w:rPr>
          <w:rFonts w:hint="default" w:ascii="Times New Roman" w:hAnsi="Times New Roman" w:cs="Times New Roman"/>
          <w:spacing w:val="9"/>
        </w:rPr>
        <w:t xml:space="preserve"> </w:t>
      </w:r>
      <w:r>
        <w:rPr>
          <w:rFonts w:hint="default" w:ascii="Times New Roman" w:hAnsi="Times New Roman" w:cs="Times New Roman"/>
        </w:rPr>
        <w:t>mạnh</w:t>
      </w:r>
      <w:r>
        <w:rPr>
          <w:rFonts w:hint="default" w:ascii="Times New Roman" w:hAnsi="Times New Roman" w:cs="Times New Roman"/>
          <w:spacing w:val="9"/>
        </w:rPr>
        <w:t xml:space="preserve"> </w:t>
      </w:r>
      <w:r>
        <w:rPr>
          <w:rFonts w:hint="default" w:ascii="Times New Roman" w:hAnsi="Times New Roman" w:cs="Times New Roman"/>
        </w:rPr>
        <w:t>tầm</w:t>
      </w:r>
      <w:r>
        <w:rPr>
          <w:rFonts w:hint="default" w:ascii="Times New Roman" w:hAnsi="Times New Roman" w:cs="Times New Roman"/>
          <w:spacing w:val="9"/>
        </w:rPr>
        <w:t xml:space="preserve"> </w:t>
      </w:r>
      <w:r>
        <w:rPr>
          <w:rFonts w:hint="default" w:ascii="Times New Roman" w:hAnsi="Times New Roman" w:cs="Times New Roman"/>
        </w:rPr>
        <w:t>quan</w:t>
      </w:r>
      <w:r>
        <w:rPr>
          <w:rFonts w:hint="default" w:ascii="Times New Roman" w:hAnsi="Times New Roman" w:cs="Times New Roman"/>
          <w:spacing w:val="9"/>
        </w:rPr>
        <w:t xml:space="preserve"> </w:t>
      </w:r>
      <w:r>
        <w:rPr>
          <w:rFonts w:hint="default" w:ascii="Times New Roman" w:hAnsi="Times New Roman" w:cs="Times New Roman"/>
        </w:rPr>
        <w:t>trọng</w:t>
      </w:r>
      <w:r>
        <w:rPr>
          <w:rFonts w:hint="default" w:ascii="Times New Roman" w:hAnsi="Times New Roman" w:cs="Times New Roman"/>
          <w:spacing w:val="9"/>
        </w:rPr>
        <w:t xml:space="preserve"> </w:t>
      </w:r>
      <w:r>
        <w:rPr>
          <w:rFonts w:hint="default" w:ascii="Times New Roman" w:hAnsi="Times New Roman" w:cs="Times New Roman"/>
        </w:rPr>
        <w:t>của</w:t>
      </w:r>
      <w:r>
        <w:rPr>
          <w:rFonts w:hint="default" w:ascii="Times New Roman" w:hAnsi="Times New Roman" w:cs="Times New Roman"/>
          <w:spacing w:val="10"/>
        </w:rPr>
        <w:t xml:space="preserve"> </w:t>
      </w:r>
      <w:r>
        <w:rPr>
          <w:rFonts w:hint="default" w:ascii="Times New Roman" w:hAnsi="Times New Roman" w:cs="Times New Roman"/>
        </w:rPr>
        <w:t>việc</w:t>
      </w:r>
      <w:r>
        <w:rPr>
          <w:rFonts w:hint="default" w:ascii="Times New Roman" w:hAnsi="Times New Roman" w:cs="Times New Roman"/>
          <w:spacing w:val="11"/>
        </w:rPr>
        <w:t xml:space="preserve"> </w:t>
      </w:r>
      <w:r>
        <w:rPr>
          <w:rFonts w:hint="default" w:ascii="Times New Roman" w:hAnsi="Times New Roman" w:cs="Times New Roman"/>
        </w:rPr>
        <w:t>lựa</w:t>
      </w:r>
      <w:r>
        <w:rPr>
          <w:rFonts w:hint="default" w:ascii="Times New Roman" w:hAnsi="Times New Roman" w:cs="Times New Roman"/>
          <w:spacing w:val="10"/>
        </w:rPr>
        <w:t xml:space="preserve"> </w:t>
      </w:r>
      <w:r>
        <w:rPr>
          <w:rFonts w:hint="default" w:ascii="Times New Roman" w:hAnsi="Times New Roman" w:cs="Times New Roman"/>
        </w:rPr>
        <w:t>chọn</w:t>
      </w:r>
      <w:r>
        <w:rPr>
          <w:rFonts w:hint="default" w:ascii="Times New Roman" w:hAnsi="Times New Roman" w:cs="Times New Roman"/>
          <w:spacing w:val="9"/>
        </w:rPr>
        <w:t xml:space="preserve"> </w:t>
      </w:r>
      <w:r>
        <w:rPr>
          <w:rFonts w:hint="default" w:ascii="Times New Roman" w:hAnsi="Times New Roman" w:cs="Times New Roman"/>
        </w:rPr>
        <w:t>giải</w:t>
      </w:r>
      <w:r>
        <w:rPr>
          <w:rFonts w:hint="default" w:ascii="Times New Roman" w:hAnsi="Times New Roman" w:cs="Times New Roman"/>
          <w:spacing w:val="10"/>
        </w:rPr>
        <w:t xml:space="preserve"> </w:t>
      </w:r>
      <w:r>
        <w:rPr>
          <w:rFonts w:hint="default" w:ascii="Times New Roman" w:hAnsi="Times New Roman" w:cs="Times New Roman"/>
        </w:rPr>
        <w:t>pháp</w:t>
      </w:r>
      <w:r>
        <w:rPr>
          <w:rFonts w:hint="default" w:ascii="Times New Roman" w:hAnsi="Times New Roman" w:cs="Times New Roman"/>
          <w:spacing w:val="8"/>
        </w:rPr>
        <w:t xml:space="preserve"> </w:t>
      </w:r>
      <w:r>
        <w:rPr>
          <w:rFonts w:hint="default" w:ascii="Times New Roman" w:hAnsi="Times New Roman" w:cs="Times New Roman"/>
        </w:rPr>
        <w:t>phù</w:t>
      </w:r>
      <w:r>
        <w:rPr>
          <w:rFonts w:hint="default" w:ascii="Times New Roman" w:hAnsi="Times New Roman" w:cs="Times New Roman"/>
          <w:spacing w:val="12"/>
        </w:rPr>
        <w:t xml:space="preserve"> </w:t>
      </w:r>
      <w:r>
        <w:rPr>
          <w:rFonts w:hint="default" w:ascii="Times New Roman" w:hAnsi="Times New Roman" w:cs="Times New Roman"/>
        </w:rPr>
        <w:t>hợp</w:t>
      </w:r>
      <w:r>
        <w:rPr>
          <w:rFonts w:hint="default" w:ascii="Times New Roman" w:hAnsi="Times New Roman" w:cs="Times New Roman"/>
          <w:spacing w:val="8"/>
        </w:rPr>
        <w:t xml:space="preserve"> </w:t>
      </w:r>
      <w:r>
        <w:rPr>
          <w:rFonts w:hint="default" w:ascii="Times New Roman" w:hAnsi="Times New Roman" w:cs="Times New Roman"/>
        </w:rPr>
        <w:t>với</w:t>
      </w:r>
      <w:r>
        <w:rPr>
          <w:rFonts w:hint="default" w:ascii="Times New Roman" w:hAnsi="Times New Roman" w:cs="Times New Roman"/>
          <w:spacing w:val="10"/>
        </w:rPr>
        <w:t xml:space="preserve"> </w:t>
      </w:r>
      <w:r>
        <w:rPr>
          <w:rFonts w:hint="default" w:ascii="Times New Roman" w:hAnsi="Times New Roman" w:cs="Times New Roman"/>
        </w:rPr>
        <w:t>nhu</w:t>
      </w:r>
      <w:r>
        <w:rPr>
          <w:rFonts w:hint="default" w:ascii="Times New Roman" w:hAnsi="Times New Roman" w:cs="Times New Roman"/>
          <w:spacing w:val="12"/>
        </w:rPr>
        <w:t xml:space="preserve"> </w:t>
      </w:r>
      <w:r>
        <w:rPr>
          <w:rFonts w:hint="default" w:ascii="Times New Roman" w:hAnsi="Times New Roman" w:cs="Times New Roman"/>
          <w:spacing w:val="-5"/>
        </w:rPr>
        <w:t>cầu</w:t>
      </w:r>
    </w:p>
    <w:p w14:paraId="24243F7B">
      <w:pPr>
        <w:pStyle w:val="6"/>
        <w:ind w:left="140" w:firstLine="0"/>
        <w:rPr>
          <w:rFonts w:hint="default" w:ascii="Times New Roman" w:hAnsi="Times New Roman" w:cs="Times New Roman"/>
        </w:rPr>
      </w:pPr>
      <w:r>
        <w:rPr>
          <w:rFonts w:hint="default" w:ascii="Times New Roman" w:hAnsi="Times New Roman" w:cs="Times New Roman"/>
        </w:rPr>
        <w:t>kinh</w:t>
      </w:r>
      <w:r>
        <w:rPr>
          <w:rFonts w:hint="default" w:ascii="Times New Roman" w:hAnsi="Times New Roman" w:cs="Times New Roman"/>
          <w:spacing w:val="-1"/>
        </w:rPr>
        <w:t xml:space="preserve"> </w:t>
      </w:r>
      <w:r>
        <w:rPr>
          <w:rFonts w:hint="default" w:ascii="Times New Roman" w:hAnsi="Times New Roman" w:cs="Times New Roman"/>
        </w:rPr>
        <w:t>doanh và</w:t>
      </w:r>
      <w:r>
        <w:rPr>
          <w:rFonts w:hint="default" w:ascii="Times New Roman" w:hAnsi="Times New Roman" w:cs="Times New Roman"/>
          <w:spacing w:val="-2"/>
        </w:rPr>
        <w:t xml:space="preserve"> </w:t>
      </w:r>
      <w:r>
        <w:rPr>
          <w:rFonts w:hint="default" w:ascii="Times New Roman" w:hAnsi="Times New Roman" w:cs="Times New Roman"/>
        </w:rPr>
        <w:t>quy mô hệ thống, thay vì</w:t>
      </w:r>
      <w:r>
        <w:rPr>
          <w:rFonts w:hint="default" w:ascii="Times New Roman" w:hAnsi="Times New Roman" w:cs="Times New Roman"/>
          <w:spacing w:val="-1"/>
        </w:rPr>
        <w:t xml:space="preserve"> </w:t>
      </w:r>
      <w:r>
        <w:rPr>
          <w:rFonts w:hint="default" w:ascii="Times New Roman" w:hAnsi="Times New Roman" w:cs="Times New Roman"/>
        </w:rPr>
        <w:t>cố gắng áp</w:t>
      </w:r>
      <w:r>
        <w:rPr>
          <w:rFonts w:hint="default" w:ascii="Times New Roman" w:hAnsi="Times New Roman" w:cs="Times New Roman"/>
          <w:spacing w:val="-1"/>
        </w:rPr>
        <w:t xml:space="preserve"> </w:t>
      </w:r>
      <w:r>
        <w:rPr>
          <w:rFonts w:hint="default" w:ascii="Times New Roman" w:hAnsi="Times New Roman" w:cs="Times New Roman"/>
        </w:rPr>
        <w:t>dụng công nghệ</w:t>
      </w:r>
      <w:r>
        <w:rPr>
          <w:rFonts w:hint="default" w:ascii="Times New Roman" w:hAnsi="Times New Roman" w:cs="Times New Roman"/>
          <w:spacing w:val="-2"/>
        </w:rPr>
        <w:t xml:space="preserve"> </w:t>
      </w:r>
      <w:r>
        <w:rPr>
          <w:rFonts w:hint="default" w:ascii="Times New Roman" w:hAnsi="Times New Roman" w:cs="Times New Roman"/>
        </w:rPr>
        <w:t>mới một cách</w:t>
      </w:r>
      <w:r>
        <w:rPr>
          <w:rFonts w:hint="default" w:ascii="Times New Roman" w:hAnsi="Times New Roman" w:cs="Times New Roman"/>
          <w:spacing w:val="-1"/>
        </w:rPr>
        <w:t xml:space="preserve"> </w:t>
      </w:r>
      <w:r>
        <w:rPr>
          <w:rFonts w:hint="default" w:ascii="Times New Roman" w:hAnsi="Times New Roman" w:cs="Times New Roman"/>
        </w:rPr>
        <w:t xml:space="preserve">không cần </w:t>
      </w:r>
      <w:r>
        <w:rPr>
          <w:rFonts w:hint="default" w:ascii="Times New Roman" w:hAnsi="Times New Roman" w:cs="Times New Roman"/>
          <w:spacing w:val="-2"/>
        </w:rPr>
        <w:t>thiết.</w:t>
      </w:r>
    </w:p>
    <w:p w14:paraId="19A22308">
      <w:pPr>
        <w:pStyle w:val="2"/>
        <w:numPr>
          <w:ilvl w:val="0"/>
          <w:numId w:val="2"/>
        </w:numPr>
        <w:tabs>
          <w:tab w:val="left" w:pos="860"/>
        </w:tabs>
        <w:spacing w:before="36" w:after="0" w:line="240" w:lineRule="auto"/>
        <w:ind w:left="860" w:right="0" w:hanging="360"/>
        <w:jc w:val="left"/>
        <w:rPr>
          <w:rFonts w:hint="default" w:ascii="Times New Roman" w:hAnsi="Times New Roman" w:cs="Times New Roman"/>
          <w:b w:val="0"/>
        </w:rPr>
      </w:pPr>
      <w:r>
        <w:rPr>
          <w:rFonts w:hint="default" w:ascii="Times New Roman" w:hAnsi="Times New Roman" w:cs="Times New Roman"/>
        </w:rPr>
        <w:t>Giao</w:t>
      </w:r>
      <w:r>
        <w:rPr>
          <w:rFonts w:hint="default" w:ascii="Times New Roman" w:hAnsi="Times New Roman" w:cs="Times New Roman"/>
          <w:spacing w:val="-1"/>
        </w:rPr>
        <w:t xml:space="preserve"> </w:t>
      </w:r>
      <w:r>
        <w:rPr>
          <w:rFonts w:hint="default" w:ascii="Times New Roman" w:hAnsi="Times New Roman" w:cs="Times New Roman"/>
        </w:rPr>
        <w:t>tiếp</w:t>
      </w:r>
      <w:r>
        <w:rPr>
          <w:rFonts w:hint="default" w:ascii="Times New Roman" w:hAnsi="Times New Roman" w:cs="Times New Roman"/>
          <w:spacing w:val="-1"/>
        </w:rPr>
        <w:t xml:space="preserve"> </w:t>
      </w:r>
      <w:r>
        <w:rPr>
          <w:rFonts w:hint="default" w:ascii="Times New Roman" w:hAnsi="Times New Roman" w:cs="Times New Roman"/>
        </w:rPr>
        <w:t>giữa</w:t>
      </w:r>
      <w:r>
        <w:rPr>
          <w:rFonts w:hint="default" w:ascii="Times New Roman" w:hAnsi="Times New Roman" w:cs="Times New Roman"/>
          <w:spacing w:val="-2"/>
        </w:rPr>
        <w:t xml:space="preserve"> </w:t>
      </w:r>
      <w:r>
        <w:rPr>
          <w:rFonts w:hint="default" w:ascii="Times New Roman" w:hAnsi="Times New Roman" w:cs="Times New Roman"/>
        </w:rPr>
        <w:t>các</w:t>
      </w:r>
      <w:r>
        <w:rPr>
          <w:rFonts w:hint="default" w:ascii="Times New Roman" w:hAnsi="Times New Roman" w:cs="Times New Roman"/>
          <w:spacing w:val="-1"/>
        </w:rPr>
        <w:t xml:space="preserve"> </w:t>
      </w:r>
      <w:r>
        <w:rPr>
          <w:rFonts w:hint="default" w:ascii="Times New Roman" w:hAnsi="Times New Roman" w:cs="Times New Roman"/>
        </w:rPr>
        <w:t>dịch</w:t>
      </w:r>
      <w:r>
        <w:rPr>
          <w:rFonts w:hint="default" w:ascii="Times New Roman" w:hAnsi="Times New Roman" w:cs="Times New Roman"/>
          <w:spacing w:val="-1"/>
        </w:rPr>
        <w:t xml:space="preserve"> </w:t>
      </w:r>
      <w:r>
        <w:rPr>
          <w:rFonts w:hint="default" w:ascii="Times New Roman" w:hAnsi="Times New Roman" w:cs="Times New Roman"/>
          <w:spacing w:val="-5"/>
        </w:rPr>
        <w:t>vụ</w:t>
      </w:r>
      <w:r>
        <w:rPr>
          <w:rFonts w:hint="default" w:ascii="Times New Roman" w:hAnsi="Times New Roman" w:cs="Times New Roman"/>
          <w:b w:val="0"/>
          <w:spacing w:val="-5"/>
        </w:rPr>
        <w:t>:</w:t>
      </w:r>
    </w:p>
    <w:p w14:paraId="5B67916E">
      <w:pPr>
        <w:pStyle w:val="15"/>
        <w:numPr>
          <w:ilvl w:val="1"/>
          <w:numId w:val="2"/>
        </w:numPr>
        <w:tabs>
          <w:tab w:val="left" w:pos="1579"/>
        </w:tabs>
        <w:spacing w:before="36"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sz w:val="24"/>
        </w:rPr>
        <w:t>Vấn</w:t>
      </w:r>
      <w:r>
        <w:rPr>
          <w:rFonts w:hint="default" w:ascii="Times New Roman" w:hAnsi="Times New Roman" w:cs="Times New Roman"/>
          <w:spacing w:val="-1"/>
          <w:sz w:val="24"/>
        </w:rPr>
        <w:t xml:space="preserve"> </w:t>
      </w:r>
      <w:r>
        <w:rPr>
          <w:rFonts w:hint="default" w:ascii="Times New Roman" w:hAnsi="Times New Roman" w:cs="Times New Roman"/>
          <w:sz w:val="24"/>
        </w:rPr>
        <w:t>đề: Giao</w:t>
      </w:r>
      <w:r>
        <w:rPr>
          <w:rFonts w:hint="default" w:ascii="Times New Roman" w:hAnsi="Times New Roman" w:cs="Times New Roman"/>
          <w:spacing w:val="-1"/>
          <w:sz w:val="24"/>
        </w:rPr>
        <w:t xml:space="preserve"> </w:t>
      </w:r>
      <w:r>
        <w:rPr>
          <w:rFonts w:hint="default" w:ascii="Times New Roman" w:hAnsi="Times New Roman" w:cs="Times New Roman"/>
          <w:sz w:val="24"/>
        </w:rPr>
        <w:t>tiếp đồng</w:t>
      </w:r>
      <w:r>
        <w:rPr>
          <w:rFonts w:hint="default" w:ascii="Times New Roman" w:hAnsi="Times New Roman" w:cs="Times New Roman"/>
          <w:spacing w:val="-1"/>
          <w:sz w:val="24"/>
        </w:rPr>
        <w:t xml:space="preserve"> </w:t>
      </w:r>
      <w:r>
        <w:rPr>
          <w:rFonts w:hint="default" w:ascii="Times New Roman" w:hAnsi="Times New Roman" w:cs="Times New Roman"/>
          <w:sz w:val="24"/>
        </w:rPr>
        <w:t>bộ giữa</w:t>
      </w:r>
      <w:r>
        <w:rPr>
          <w:rFonts w:hint="default" w:ascii="Times New Roman" w:hAnsi="Times New Roman" w:cs="Times New Roman"/>
          <w:spacing w:val="-2"/>
          <w:sz w:val="24"/>
        </w:rPr>
        <w:t xml:space="preserve"> </w:t>
      </w:r>
      <w:r>
        <w:rPr>
          <w:rFonts w:hint="default" w:ascii="Times New Roman" w:hAnsi="Times New Roman" w:cs="Times New Roman"/>
          <w:sz w:val="24"/>
        </w:rPr>
        <w:t>các</w:t>
      </w:r>
      <w:r>
        <w:rPr>
          <w:rFonts w:hint="default" w:ascii="Times New Roman" w:hAnsi="Times New Roman" w:cs="Times New Roman"/>
          <w:spacing w:val="-1"/>
          <w:sz w:val="24"/>
        </w:rPr>
        <w:t xml:space="preserve"> </w:t>
      </w:r>
      <w:r>
        <w:rPr>
          <w:rFonts w:hint="default" w:ascii="Times New Roman" w:hAnsi="Times New Roman" w:cs="Times New Roman"/>
          <w:sz w:val="24"/>
        </w:rPr>
        <w:t>dịch</w:t>
      </w:r>
      <w:r>
        <w:rPr>
          <w:rFonts w:hint="default" w:ascii="Times New Roman" w:hAnsi="Times New Roman" w:cs="Times New Roman"/>
          <w:spacing w:val="-1"/>
          <w:sz w:val="24"/>
        </w:rPr>
        <w:t xml:space="preserve"> </w:t>
      </w:r>
      <w:r>
        <w:rPr>
          <w:rFonts w:hint="default" w:ascii="Times New Roman" w:hAnsi="Times New Roman" w:cs="Times New Roman"/>
          <w:sz w:val="24"/>
        </w:rPr>
        <w:t>vụ gây</w:t>
      </w:r>
      <w:r>
        <w:rPr>
          <w:rFonts w:hint="default" w:ascii="Times New Roman" w:hAnsi="Times New Roman" w:cs="Times New Roman"/>
          <w:spacing w:val="-1"/>
          <w:sz w:val="24"/>
        </w:rPr>
        <w:t xml:space="preserve"> </w:t>
      </w:r>
      <w:r>
        <w:rPr>
          <w:rFonts w:hint="default" w:ascii="Times New Roman" w:hAnsi="Times New Roman" w:cs="Times New Roman"/>
          <w:sz w:val="24"/>
        </w:rPr>
        <w:t>ra</w:t>
      </w:r>
      <w:r>
        <w:rPr>
          <w:rFonts w:hint="default" w:ascii="Times New Roman" w:hAnsi="Times New Roman" w:cs="Times New Roman"/>
          <w:spacing w:val="1"/>
          <w:sz w:val="24"/>
        </w:rPr>
        <w:t xml:space="preserve"> </w:t>
      </w:r>
      <w:r>
        <w:rPr>
          <w:rFonts w:hint="default" w:ascii="Times New Roman" w:hAnsi="Times New Roman" w:cs="Times New Roman"/>
          <w:sz w:val="24"/>
        </w:rPr>
        <w:t>độ</w:t>
      </w:r>
      <w:r>
        <w:rPr>
          <w:rFonts w:hint="default" w:ascii="Times New Roman" w:hAnsi="Times New Roman" w:cs="Times New Roman"/>
          <w:spacing w:val="-1"/>
          <w:sz w:val="24"/>
        </w:rPr>
        <w:t xml:space="preserve"> </w:t>
      </w:r>
      <w:r>
        <w:rPr>
          <w:rFonts w:hint="default" w:ascii="Times New Roman" w:hAnsi="Times New Roman" w:cs="Times New Roman"/>
          <w:sz w:val="24"/>
        </w:rPr>
        <w:t>trễ</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cao.</w:t>
      </w:r>
    </w:p>
    <w:p w14:paraId="4ECEF083">
      <w:pPr>
        <w:pStyle w:val="15"/>
        <w:numPr>
          <w:ilvl w:val="1"/>
          <w:numId w:val="2"/>
        </w:numPr>
        <w:tabs>
          <w:tab w:val="left" w:pos="1579"/>
        </w:tabs>
        <w:spacing w:before="28"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sz w:val="24"/>
        </w:rPr>
        <w:t>Giải</w:t>
      </w:r>
      <w:r>
        <w:rPr>
          <w:rFonts w:hint="default" w:ascii="Times New Roman" w:hAnsi="Times New Roman" w:cs="Times New Roman"/>
          <w:spacing w:val="-1"/>
          <w:sz w:val="24"/>
        </w:rPr>
        <w:t xml:space="preserve"> </w:t>
      </w:r>
      <w:r>
        <w:rPr>
          <w:rFonts w:hint="default" w:ascii="Times New Roman" w:hAnsi="Times New Roman" w:cs="Times New Roman"/>
          <w:sz w:val="24"/>
        </w:rPr>
        <w:t>pháp:</w:t>
      </w:r>
      <w:r>
        <w:rPr>
          <w:rFonts w:hint="default" w:ascii="Times New Roman" w:hAnsi="Times New Roman" w:cs="Times New Roman"/>
          <w:spacing w:val="-1"/>
          <w:sz w:val="24"/>
        </w:rPr>
        <w:t xml:space="preserve"> </w:t>
      </w:r>
      <w:r>
        <w:rPr>
          <w:rFonts w:hint="default" w:ascii="Times New Roman" w:hAnsi="Times New Roman" w:cs="Times New Roman"/>
          <w:sz w:val="24"/>
        </w:rPr>
        <w:t>Sử</w:t>
      </w:r>
      <w:r>
        <w:rPr>
          <w:rFonts w:hint="default" w:ascii="Times New Roman" w:hAnsi="Times New Roman" w:cs="Times New Roman"/>
          <w:spacing w:val="-2"/>
          <w:sz w:val="24"/>
        </w:rPr>
        <w:t xml:space="preserve"> </w:t>
      </w:r>
      <w:r>
        <w:rPr>
          <w:rFonts w:hint="default" w:ascii="Times New Roman" w:hAnsi="Times New Roman" w:cs="Times New Roman"/>
          <w:sz w:val="24"/>
        </w:rPr>
        <w:t>dụng</w:t>
      </w:r>
      <w:r>
        <w:rPr>
          <w:rFonts w:hint="default" w:ascii="Times New Roman" w:hAnsi="Times New Roman" w:cs="Times New Roman"/>
          <w:spacing w:val="-1"/>
          <w:sz w:val="24"/>
        </w:rPr>
        <w:t xml:space="preserve"> </w:t>
      </w:r>
      <w:r>
        <w:rPr>
          <w:rFonts w:hint="default" w:ascii="Times New Roman" w:hAnsi="Times New Roman" w:cs="Times New Roman"/>
          <w:sz w:val="24"/>
        </w:rPr>
        <w:t>giao</w:t>
      </w:r>
      <w:r>
        <w:rPr>
          <w:rFonts w:hint="default" w:ascii="Times New Roman" w:hAnsi="Times New Roman" w:cs="Times New Roman"/>
          <w:spacing w:val="-1"/>
          <w:sz w:val="24"/>
        </w:rPr>
        <w:t xml:space="preserve"> </w:t>
      </w:r>
      <w:r>
        <w:rPr>
          <w:rFonts w:hint="default" w:ascii="Times New Roman" w:hAnsi="Times New Roman" w:cs="Times New Roman"/>
          <w:sz w:val="24"/>
        </w:rPr>
        <w:t>tiếp</w:t>
      </w:r>
      <w:r>
        <w:rPr>
          <w:rFonts w:hint="default" w:ascii="Times New Roman" w:hAnsi="Times New Roman" w:cs="Times New Roman"/>
          <w:spacing w:val="-1"/>
          <w:sz w:val="24"/>
        </w:rPr>
        <w:t xml:space="preserve"> </w:t>
      </w:r>
      <w:r>
        <w:rPr>
          <w:rFonts w:hint="default" w:ascii="Times New Roman" w:hAnsi="Times New Roman" w:cs="Times New Roman"/>
          <w:sz w:val="24"/>
        </w:rPr>
        <w:t>bất</w:t>
      </w:r>
      <w:r>
        <w:rPr>
          <w:rFonts w:hint="default" w:ascii="Times New Roman" w:hAnsi="Times New Roman" w:cs="Times New Roman"/>
          <w:spacing w:val="-1"/>
          <w:sz w:val="24"/>
        </w:rPr>
        <w:t xml:space="preserve"> </w:t>
      </w:r>
      <w:r>
        <w:rPr>
          <w:rFonts w:hint="default" w:ascii="Times New Roman" w:hAnsi="Times New Roman" w:cs="Times New Roman"/>
          <w:sz w:val="24"/>
        </w:rPr>
        <w:t>đồng</w:t>
      </w:r>
      <w:r>
        <w:rPr>
          <w:rFonts w:hint="default" w:ascii="Times New Roman" w:hAnsi="Times New Roman" w:cs="Times New Roman"/>
          <w:spacing w:val="-1"/>
          <w:sz w:val="24"/>
        </w:rPr>
        <w:t xml:space="preserve"> </w:t>
      </w:r>
      <w:r>
        <w:rPr>
          <w:rFonts w:hint="default" w:ascii="Times New Roman" w:hAnsi="Times New Roman" w:cs="Times New Roman"/>
          <w:sz w:val="24"/>
        </w:rPr>
        <w:t>bộ</w:t>
      </w:r>
      <w:r>
        <w:rPr>
          <w:rFonts w:hint="default" w:ascii="Times New Roman" w:hAnsi="Times New Roman" w:cs="Times New Roman"/>
          <w:spacing w:val="-1"/>
          <w:sz w:val="24"/>
        </w:rPr>
        <w:t xml:space="preserve"> </w:t>
      </w:r>
      <w:r>
        <w:rPr>
          <w:rFonts w:hint="default" w:ascii="Times New Roman" w:hAnsi="Times New Roman" w:cs="Times New Roman"/>
          <w:sz w:val="24"/>
        </w:rPr>
        <w:t>với</w:t>
      </w:r>
      <w:r>
        <w:rPr>
          <w:rFonts w:hint="default" w:ascii="Times New Roman" w:hAnsi="Times New Roman" w:cs="Times New Roman"/>
          <w:spacing w:val="-1"/>
          <w:sz w:val="24"/>
        </w:rPr>
        <w:t xml:space="preserve"> </w:t>
      </w:r>
      <w:r>
        <w:rPr>
          <w:rFonts w:hint="default" w:ascii="Times New Roman" w:hAnsi="Times New Roman" w:cs="Times New Roman"/>
          <w:sz w:val="24"/>
        </w:rPr>
        <w:t>Event-driven</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Architecture.</w:t>
      </w:r>
    </w:p>
    <w:p w14:paraId="126DD087">
      <w:pPr>
        <w:pStyle w:val="2"/>
        <w:numPr>
          <w:ilvl w:val="0"/>
          <w:numId w:val="2"/>
        </w:numPr>
        <w:tabs>
          <w:tab w:val="left" w:pos="860"/>
        </w:tabs>
        <w:spacing w:before="25" w:after="0" w:line="240" w:lineRule="auto"/>
        <w:ind w:left="860" w:right="0" w:hanging="360"/>
        <w:jc w:val="left"/>
        <w:rPr>
          <w:rFonts w:hint="default" w:ascii="Times New Roman" w:hAnsi="Times New Roman" w:cs="Times New Roman"/>
          <w:b w:val="0"/>
        </w:rPr>
      </w:pPr>
      <w:r>
        <w:rPr>
          <w:rFonts w:hint="default" w:ascii="Times New Roman" w:hAnsi="Times New Roman" w:cs="Times New Roman"/>
        </w:rPr>
        <w:t>Hiệu</w:t>
      </w:r>
      <w:r>
        <w:rPr>
          <w:rFonts w:hint="default" w:ascii="Times New Roman" w:hAnsi="Times New Roman" w:cs="Times New Roman"/>
          <w:spacing w:val="-1"/>
        </w:rPr>
        <w:t xml:space="preserve"> </w:t>
      </w:r>
      <w:r>
        <w:rPr>
          <w:rFonts w:hint="default" w:ascii="Times New Roman" w:hAnsi="Times New Roman" w:cs="Times New Roman"/>
        </w:rPr>
        <w:t>suất</w:t>
      </w:r>
      <w:r>
        <w:rPr>
          <w:rFonts w:hint="default" w:ascii="Times New Roman" w:hAnsi="Times New Roman" w:cs="Times New Roman"/>
          <w:spacing w:val="-1"/>
        </w:rPr>
        <w:t xml:space="preserve"> </w:t>
      </w:r>
      <w:r>
        <w:rPr>
          <w:rFonts w:hint="default" w:ascii="Times New Roman" w:hAnsi="Times New Roman" w:cs="Times New Roman"/>
        </w:rPr>
        <w:t>hệ</w:t>
      </w:r>
      <w:r>
        <w:rPr>
          <w:rFonts w:hint="default" w:ascii="Times New Roman" w:hAnsi="Times New Roman" w:cs="Times New Roman"/>
          <w:spacing w:val="-1"/>
        </w:rPr>
        <w:t xml:space="preserve"> </w:t>
      </w:r>
      <w:r>
        <w:rPr>
          <w:rFonts w:hint="default" w:ascii="Times New Roman" w:hAnsi="Times New Roman" w:cs="Times New Roman"/>
          <w:spacing w:val="-2"/>
        </w:rPr>
        <w:t>thống</w:t>
      </w:r>
      <w:r>
        <w:rPr>
          <w:rFonts w:hint="default" w:ascii="Times New Roman" w:hAnsi="Times New Roman" w:cs="Times New Roman"/>
          <w:b w:val="0"/>
          <w:spacing w:val="-2"/>
        </w:rPr>
        <w:t>:</w:t>
      </w:r>
    </w:p>
    <w:p w14:paraId="105B9DC3">
      <w:pPr>
        <w:pStyle w:val="15"/>
        <w:numPr>
          <w:ilvl w:val="1"/>
          <w:numId w:val="2"/>
        </w:numPr>
        <w:tabs>
          <w:tab w:val="left" w:pos="1579"/>
        </w:tabs>
        <w:spacing w:before="36"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sz w:val="24"/>
        </w:rPr>
        <w:t>Vấn</w:t>
      </w:r>
      <w:r>
        <w:rPr>
          <w:rFonts w:hint="default" w:ascii="Times New Roman" w:hAnsi="Times New Roman" w:cs="Times New Roman"/>
          <w:spacing w:val="-1"/>
          <w:sz w:val="24"/>
        </w:rPr>
        <w:t xml:space="preserve"> </w:t>
      </w:r>
      <w:r>
        <w:rPr>
          <w:rFonts w:hint="default" w:ascii="Times New Roman" w:hAnsi="Times New Roman" w:cs="Times New Roman"/>
          <w:sz w:val="24"/>
        </w:rPr>
        <w:t>đề:</w:t>
      </w:r>
      <w:r>
        <w:rPr>
          <w:rFonts w:hint="default" w:ascii="Times New Roman" w:hAnsi="Times New Roman" w:cs="Times New Roman"/>
          <w:spacing w:val="-1"/>
          <w:sz w:val="24"/>
        </w:rPr>
        <w:t xml:space="preserve"> </w:t>
      </w:r>
      <w:r>
        <w:rPr>
          <w:rFonts w:hint="default" w:ascii="Times New Roman" w:hAnsi="Times New Roman" w:cs="Times New Roman"/>
          <w:sz w:val="24"/>
        </w:rPr>
        <w:t>Nhiều</w:t>
      </w:r>
      <w:r>
        <w:rPr>
          <w:rFonts w:hint="default" w:ascii="Times New Roman" w:hAnsi="Times New Roman" w:cs="Times New Roman"/>
          <w:spacing w:val="-1"/>
          <w:sz w:val="24"/>
        </w:rPr>
        <w:t xml:space="preserve"> </w:t>
      </w:r>
      <w:r>
        <w:rPr>
          <w:rFonts w:hint="default" w:ascii="Times New Roman" w:hAnsi="Times New Roman" w:cs="Times New Roman"/>
          <w:sz w:val="24"/>
        </w:rPr>
        <w:t>truy</w:t>
      </w:r>
      <w:r>
        <w:rPr>
          <w:rFonts w:hint="default" w:ascii="Times New Roman" w:hAnsi="Times New Roman" w:cs="Times New Roman"/>
          <w:spacing w:val="-1"/>
          <w:sz w:val="24"/>
        </w:rPr>
        <w:t xml:space="preserve"> </w:t>
      </w:r>
      <w:r>
        <w:rPr>
          <w:rFonts w:hint="default" w:ascii="Times New Roman" w:hAnsi="Times New Roman" w:cs="Times New Roman"/>
          <w:sz w:val="24"/>
        </w:rPr>
        <w:t>vấn tới</w:t>
      </w:r>
      <w:r>
        <w:rPr>
          <w:rFonts w:hint="default" w:ascii="Times New Roman" w:hAnsi="Times New Roman" w:cs="Times New Roman"/>
          <w:spacing w:val="-1"/>
          <w:sz w:val="24"/>
        </w:rPr>
        <w:t xml:space="preserve"> </w:t>
      </w:r>
      <w:r>
        <w:rPr>
          <w:rFonts w:hint="default" w:ascii="Times New Roman" w:hAnsi="Times New Roman" w:cs="Times New Roman"/>
          <w:sz w:val="24"/>
        </w:rPr>
        <w:t>cơ</w:t>
      </w:r>
      <w:r>
        <w:rPr>
          <w:rFonts w:hint="default" w:ascii="Times New Roman" w:hAnsi="Times New Roman" w:cs="Times New Roman"/>
          <w:spacing w:val="-1"/>
          <w:sz w:val="24"/>
        </w:rPr>
        <w:t xml:space="preserve"> </w:t>
      </w:r>
      <w:r>
        <w:rPr>
          <w:rFonts w:hint="default" w:ascii="Times New Roman" w:hAnsi="Times New Roman" w:cs="Times New Roman"/>
          <w:sz w:val="24"/>
        </w:rPr>
        <w:t>sở</w:t>
      </w:r>
      <w:r>
        <w:rPr>
          <w:rFonts w:hint="default" w:ascii="Times New Roman" w:hAnsi="Times New Roman" w:cs="Times New Roman"/>
          <w:spacing w:val="-1"/>
          <w:sz w:val="24"/>
        </w:rPr>
        <w:t xml:space="preserve"> </w:t>
      </w:r>
      <w:r>
        <w:rPr>
          <w:rFonts w:hint="default" w:ascii="Times New Roman" w:hAnsi="Times New Roman" w:cs="Times New Roman"/>
          <w:sz w:val="24"/>
        </w:rPr>
        <w:t>dữ</w:t>
      </w:r>
      <w:r>
        <w:rPr>
          <w:rFonts w:hint="default" w:ascii="Times New Roman" w:hAnsi="Times New Roman" w:cs="Times New Roman"/>
          <w:spacing w:val="-1"/>
          <w:sz w:val="24"/>
        </w:rPr>
        <w:t xml:space="preserve"> </w:t>
      </w:r>
      <w:r>
        <w:rPr>
          <w:rFonts w:hint="default" w:ascii="Times New Roman" w:hAnsi="Times New Roman" w:cs="Times New Roman"/>
          <w:sz w:val="24"/>
        </w:rPr>
        <w:t>liệu</w:t>
      </w:r>
      <w:r>
        <w:rPr>
          <w:rFonts w:hint="default" w:ascii="Times New Roman" w:hAnsi="Times New Roman" w:cs="Times New Roman"/>
          <w:spacing w:val="-1"/>
          <w:sz w:val="24"/>
        </w:rPr>
        <w:t xml:space="preserve"> </w:t>
      </w:r>
      <w:r>
        <w:rPr>
          <w:rFonts w:hint="default" w:ascii="Times New Roman" w:hAnsi="Times New Roman" w:cs="Times New Roman"/>
          <w:sz w:val="24"/>
        </w:rPr>
        <w:t>làm</w:t>
      </w:r>
      <w:r>
        <w:rPr>
          <w:rFonts w:hint="default" w:ascii="Times New Roman" w:hAnsi="Times New Roman" w:cs="Times New Roman"/>
          <w:spacing w:val="-1"/>
          <w:sz w:val="24"/>
        </w:rPr>
        <w:t xml:space="preserve"> </w:t>
      </w:r>
      <w:r>
        <w:rPr>
          <w:rFonts w:hint="default" w:ascii="Times New Roman" w:hAnsi="Times New Roman" w:cs="Times New Roman"/>
          <w:sz w:val="24"/>
        </w:rPr>
        <w:t>giảm</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hiệu </w:t>
      </w:r>
      <w:r>
        <w:rPr>
          <w:rFonts w:hint="default" w:ascii="Times New Roman" w:hAnsi="Times New Roman" w:cs="Times New Roman"/>
          <w:spacing w:val="-2"/>
          <w:sz w:val="24"/>
        </w:rPr>
        <w:t>suất.</w:t>
      </w:r>
    </w:p>
    <w:p w14:paraId="3B5C63CB">
      <w:pPr>
        <w:pStyle w:val="15"/>
        <w:numPr>
          <w:ilvl w:val="1"/>
          <w:numId w:val="2"/>
        </w:numPr>
        <w:tabs>
          <w:tab w:val="left" w:pos="1579"/>
        </w:tabs>
        <w:spacing w:before="28"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sz w:val="24"/>
        </w:rPr>
        <w:t>Giải</w:t>
      </w:r>
      <w:r>
        <w:rPr>
          <w:rFonts w:hint="default" w:ascii="Times New Roman" w:hAnsi="Times New Roman" w:cs="Times New Roman"/>
          <w:spacing w:val="-2"/>
          <w:sz w:val="24"/>
        </w:rPr>
        <w:t xml:space="preserve"> </w:t>
      </w:r>
      <w:r>
        <w:rPr>
          <w:rFonts w:hint="default" w:ascii="Times New Roman" w:hAnsi="Times New Roman" w:cs="Times New Roman"/>
          <w:sz w:val="24"/>
        </w:rPr>
        <w:t>pháp:</w:t>
      </w:r>
      <w:r>
        <w:rPr>
          <w:rFonts w:hint="default" w:ascii="Times New Roman" w:hAnsi="Times New Roman" w:cs="Times New Roman"/>
          <w:spacing w:val="-1"/>
          <w:sz w:val="24"/>
        </w:rPr>
        <w:t xml:space="preserve"> </w:t>
      </w:r>
      <w:r>
        <w:rPr>
          <w:rFonts w:hint="default" w:ascii="Times New Roman" w:hAnsi="Times New Roman" w:cs="Times New Roman"/>
          <w:sz w:val="24"/>
        </w:rPr>
        <w:t>Dùng</w:t>
      </w:r>
      <w:r>
        <w:rPr>
          <w:rFonts w:hint="default" w:ascii="Times New Roman" w:hAnsi="Times New Roman" w:cs="Times New Roman"/>
          <w:spacing w:val="-1"/>
          <w:sz w:val="24"/>
        </w:rPr>
        <w:t xml:space="preserve"> </w:t>
      </w:r>
      <w:r>
        <w:rPr>
          <w:rFonts w:hint="default" w:ascii="Times New Roman" w:hAnsi="Times New Roman" w:cs="Times New Roman"/>
          <w:sz w:val="24"/>
        </w:rPr>
        <w:t>caching</w:t>
      </w:r>
      <w:r>
        <w:rPr>
          <w:rFonts w:hint="default" w:ascii="Times New Roman" w:hAnsi="Times New Roman" w:cs="Times New Roman"/>
          <w:spacing w:val="1"/>
          <w:sz w:val="24"/>
        </w:rPr>
        <w:t xml:space="preserve"> </w:t>
      </w:r>
      <w:r>
        <w:rPr>
          <w:rFonts w:hint="default" w:ascii="Times New Roman" w:hAnsi="Times New Roman" w:cs="Times New Roman"/>
          <w:sz w:val="24"/>
        </w:rPr>
        <w:t>phân</w:t>
      </w:r>
      <w:r>
        <w:rPr>
          <w:rFonts w:hint="default" w:ascii="Times New Roman" w:hAnsi="Times New Roman" w:cs="Times New Roman"/>
          <w:spacing w:val="-1"/>
          <w:sz w:val="24"/>
        </w:rPr>
        <w:t xml:space="preserve"> </w:t>
      </w:r>
      <w:r>
        <w:rPr>
          <w:rFonts w:hint="default" w:ascii="Times New Roman" w:hAnsi="Times New Roman" w:cs="Times New Roman"/>
          <w:sz w:val="24"/>
        </w:rPr>
        <w:t>tán,</w:t>
      </w:r>
      <w:r>
        <w:rPr>
          <w:rFonts w:hint="default" w:ascii="Times New Roman" w:hAnsi="Times New Roman" w:cs="Times New Roman"/>
          <w:spacing w:val="-1"/>
          <w:sz w:val="24"/>
        </w:rPr>
        <w:t xml:space="preserve"> </w:t>
      </w:r>
      <w:r>
        <w:rPr>
          <w:rFonts w:hint="default" w:ascii="Times New Roman" w:hAnsi="Times New Roman" w:cs="Times New Roman"/>
          <w:sz w:val="24"/>
        </w:rPr>
        <w:t>sharding</w:t>
      </w:r>
      <w:r>
        <w:rPr>
          <w:rFonts w:hint="default" w:ascii="Times New Roman" w:hAnsi="Times New Roman" w:cs="Times New Roman"/>
          <w:spacing w:val="-1"/>
          <w:sz w:val="24"/>
        </w:rPr>
        <w:t xml:space="preserve"> </w:t>
      </w:r>
      <w:r>
        <w:rPr>
          <w:rFonts w:hint="default" w:ascii="Times New Roman" w:hAnsi="Times New Roman" w:cs="Times New Roman"/>
          <w:sz w:val="24"/>
        </w:rPr>
        <w:t>cơ</w:t>
      </w:r>
      <w:r>
        <w:rPr>
          <w:rFonts w:hint="default" w:ascii="Times New Roman" w:hAnsi="Times New Roman" w:cs="Times New Roman"/>
          <w:spacing w:val="-1"/>
          <w:sz w:val="24"/>
        </w:rPr>
        <w:t xml:space="preserve"> </w:t>
      </w:r>
      <w:r>
        <w:rPr>
          <w:rFonts w:hint="default" w:ascii="Times New Roman" w:hAnsi="Times New Roman" w:cs="Times New Roman"/>
          <w:sz w:val="24"/>
        </w:rPr>
        <w:t>sở</w:t>
      </w:r>
      <w:r>
        <w:rPr>
          <w:rFonts w:hint="default" w:ascii="Times New Roman" w:hAnsi="Times New Roman" w:cs="Times New Roman"/>
          <w:spacing w:val="1"/>
          <w:sz w:val="24"/>
        </w:rPr>
        <w:t xml:space="preserve"> </w:t>
      </w:r>
      <w:r>
        <w:rPr>
          <w:rFonts w:hint="default" w:ascii="Times New Roman" w:hAnsi="Times New Roman" w:cs="Times New Roman"/>
          <w:sz w:val="24"/>
        </w:rPr>
        <w:t>dữ</w:t>
      </w:r>
      <w:r>
        <w:rPr>
          <w:rFonts w:hint="default" w:ascii="Times New Roman" w:hAnsi="Times New Roman" w:cs="Times New Roman"/>
          <w:spacing w:val="-2"/>
          <w:sz w:val="24"/>
        </w:rPr>
        <w:t xml:space="preserve"> liệu.</w:t>
      </w:r>
    </w:p>
    <w:p w14:paraId="3D765B9F">
      <w:pPr>
        <w:pStyle w:val="2"/>
        <w:numPr>
          <w:ilvl w:val="0"/>
          <w:numId w:val="2"/>
        </w:numPr>
        <w:tabs>
          <w:tab w:val="left" w:pos="860"/>
        </w:tabs>
        <w:spacing w:before="28" w:after="0" w:line="240" w:lineRule="auto"/>
        <w:ind w:left="860" w:right="0" w:hanging="360"/>
        <w:jc w:val="left"/>
        <w:rPr>
          <w:rFonts w:hint="default" w:ascii="Times New Roman" w:hAnsi="Times New Roman" w:cs="Times New Roman"/>
          <w:b w:val="0"/>
        </w:rPr>
      </w:pPr>
      <w:r>
        <w:rPr>
          <w:rFonts w:hint="default" w:ascii="Times New Roman" w:hAnsi="Times New Roman" w:cs="Times New Roman"/>
        </w:rPr>
        <w:t>Quản</w:t>
      </w:r>
      <w:r>
        <w:rPr>
          <w:rFonts w:hint="default" w:ascii="Times New Roman" w:hAnsi="Times New Roman" w:cs="Times New Roman"/>
          <w:spacing w:val="-2"/>
        </w:rPr>
        <w:t xml:space="preserve"> </w:t>
      </w:r>
      <w:r>
        <w:rPr>
          <w:rFonts w:hint="default" w:ascii="Times New Roman" w:hAnsi="Times New Roman" w:cs="Times New Roman"/>
        </w:rPr>
        <w:t>lý</w:t>
      </w:r>
      <w:r>
        <w:rPr>
          <w:rFonts w:hint="default" w:ascii="Times New Roman" w:hAnsi="Times New Roman" w:cs="Times New Roman"/>
          <w:spacing w:val="-3"/>
        </w:rPr>
        <w:t xml:space="preserve"> </w:t>
      </w:r>
      <w:r>
        <w:rPr>
          <w:rFonts w:hint="default" w:ascii="Times New Roman" w:hAnsi="Times New Roman" w:cs="Times New Roman"/>
        </w:rPr>
        <w:t>dữ</w:t>
      </w:r>
      <w:r>
        <w:rPr>
          <w:rFonts w:hint="default" w:ascii="Times New Roman" w:hAnsi="Times New Roman" w:cs="Times New Roman"/>
          <w:spacing w:val="-1"/>
        </w:rPr>
        <w:t xml:space="preserve"> </w:t>
      </w:r>
      <w:r>
        <w:rPr>
          <w:rFonts w:hint="default" w:ascii="Times New Roman" w:hAnsi="Times New Roman" w:cs="Times New Roman"/>
        </w:rPr>
        <w:t xml:space="preserve">liệu </w:t>
      </w:r>
      <w:r>
        <w:rPr>
          <w:rFonts w:hint="default" w:ascii="Times New Roman" w:hAnsi="Times New Roman" w:cs="Times New Roman"/>
          <w:spacing w:val="-4"/>
        </w:rPr>
        <w:t>lớn</w:t>
      </w:r>
      <w:r>
        <w:rPr>
          <w:rFonts w:hint="default" w:ascii="Times New Roman" w:hAnsi="Times New Roman" w:cs="Times New Roman"/>
          <w:b w:val="0"/>
          <w:spacing w:val="-4"/>
        </w:rPr>
        <w:t>:</w:t>
      </w:r>
    </w:p>
    <w:p w14:paraId="2F0153AD">
      <w:pPr>
        <w:pStyle w:val="15"/>
        <w:numPr>
          <w:ilvl w:val="1"/>
          <w:numId w:val="2"/>
        </w:numPr>
        <w:tabs>
          <w:tab w:val="left" w:pos="1579"/>
        </w:tabs>
        <w:spacing w:before="36"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sz w:val="24"/>
        </w:rPr>
        <w:t>Vấn</w:t>
      </w:r>
      <w:r>
        <w:rPr>
          <w:rFonts w:hint="default" w:ascii="Times New Roman" w:hAnsi="Times New Roman" w:cs="Times New Roman"/>
          <w:spacing w:val="-1"/>
          <w:sz w:val="24"/>
        </w:rPr>
        <w:t xml:space="preserve"> </w:t>
      </w:r>
      <w:r>
        <w:rPr>
          <w:rFonts w:hint="default" w:ascii="Times New Roman" w:hAnsi="Times New Roman" w:cs="Times New Roman"/>
          <w:sz w:val="24"/>
        </w:rPr>
        <w:t>đề:</w:t>
      </w:r>
      <w:r>
        <w:rPr>
          <w:rFonts w:hint="default" w:ascii="Times New Roman" w:hAnsi="Times New Roman" w:cs="Times New Roman"/>
          <w:spacing w:val="-1"/>
          <w:sz w:val="24"/>
        </w:rPr>
        <w:t xml:space="preserve"> </w:t>
      </w:r>
      <w:r>
        <w:rPr>
          <w:rFonts w:hint="default" w:ascii="Times New Roman" w:hAnsi="Times New Roman" w:cs="Times New Roman"/>
          <w:sz w:val="24"/>
        </w:rPr>
        <w:t>Xử</w:t>
      </w:r>
      <w:r>
        <w:rPr>
          <w:rFonts w:hint="default" w:ascii="Times New Roman" w:hAnsi="Times New Roman" w:cs="Times New Roman"/>
          <w:spacing w:val="-1"/>
          <w:sz w:val="24"/>
        </w:rPr>
        <w:t xml:space="preserve"> </w:t>
      </w:r>
      <w:r>
        <w:rPr>
          <w:rFonts w:hint="default" w:ascii="Times New Roman" w:hAnsi="Times New Roman" w:cs="Times New Roman"/>
          <w:sz w:val="24"/>
        </w:rPr>
        <w:t>lý</w:t>
      </w:r>
      <w:r>
        <w:rPr>
          <w:rFonts w:hint="default" w:ascii="Times New Roman" w:hAnsi="Times New Roman" w:cs="Times New Roman"/>
          <w:spacing w:val="-1"/>
          <w:sz w:val="24"/>
        </w:rPr>
        <w:t xml:space="preserve"> </w:t>
      </w:r>
      <w:r>
        <w:rPr>
          <w:rFonts w:hint="default" w:ascii="Times New Roman" w:hAnsi="Times New Roman" w:cs="Times New Roman"/>
          <w:sz w:val="24"/>
        </w:rPr>
        <w:t>hàng</w:t>
      </w:r>
      <w:r>
        <w:rPr>
          <w:rFonts w:hint="default" w:ascii="Times New Roman" w:hAnsi="Times New Roman" w:cs="Times New Roman"/>
          <w:spacing w:val="-1"/>
          <w:sz w:val="24"/>
        </w:rPr>
        <w:t xml:space="preserve"> </w:t>
      </w:r>
      <w:r>
        <w:rPr>
          <w:rFonts w:hint="default" w:ascii="Times New Roman" w:hAnsi="Times New Roman" w:cs="Times New Roman"/>
          <w:sz w:val="24"/>
        </w:rPr>
        <w:t>triệu</w:t>
      </w:r>
      <w:r>
        <w:rPr>
          <w:rFonts w:hint="default" w:ascii="Times New Roman" w:hAnsi="Times New Roman" w:cs="Times New Roman"/>
          <w:spacing w:val="1"/>
          <w:sz w:val="24"/>
        </w:rPr>
        <w:t xml:space="preserve"> </w:t>
      </w:r>
      <w:r>
        <w:rPr>
          <w:rFonts w:hint="default" w:ascii="Times New Roman" w:hAnsi="Times New Roman" w:cs="Times New Roman"/>
          <w:sz w:val="24"/>
        </w:rPr>
        <w:t>sự</w:t>
      </w:r>
      <w:r>
        <w:rPr>
          <w:rFonts w:hint="default" w:ascii="Times New Roman" w:hAnsi="Times New Roman" w:cs="Times New Roman"/>
          <w:spacing w:val="-1"/>
          <w:sz w:val="24"/>
        </w:rPr>
        <w:t xml:space="preserve"> </w:t>
      </w:r>
      <w:r>
        <w:rPr>
          <w:rFonts w:hint="default" w:ascii="Times New Roman" w:hAnsi="Times New Roman" w:cs="Times New Roman"/>
          <w:sz w:val="24"/>
        </w:rPr>
        <w:t>kiện</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mỗi </w:t>
      </w:r>
      <w:r>
        <w:rPr>
          <w:rFonts w:hint="default" w:ascii="Times New Roman" w:hAnsi="Times New Roman" w:cs="Times New Roman"/>
          <w:spacing w:val="-4"/>
          <w:sz w:val="24"/>
        </w:rPr>
        <w:t>giây.</w:t>
      </w:r>
    </w:p>
    <w:p w14:paraId="168853C4">
      <w:pPr>
        <w:pStyle w:val="15"/>
        <w:numPr>
          <w:ilvl w:val="1"/>
          <w:numId w:val="2"/>
        </w:numPr>
        <w:tabs>
          <w:tab w:val="left" w:pos="1579"/>
        </w:tabs>
        <w:spacing w:before="28" w:after="0" w:line="240" w:lineRule="auto"/>
        <w:ind w:left="1579" w:right="0" w:hanging="359"/>
        <w:jc w:val="left"/>
        <w:rPr>
          <w:rFonts w:hint="default" w:ascii="Times New Roman" w:hAnsi="Times New Roman" w:cs="Times New Roman"/>
          <w:sz w:val="24"/>
        </w:rPr>
      </w:pPr>
      <w:r>
        <w:rPr>
          <w:rFonts w:hint="default" w:ascii="Times New Roman" w:hAnsi="Times New Roman" w:cs="Times New Roman"/>
          <w:sz w:val="24"/>
        </w:rPr>
        <w:t>Giải</w:t>
      </w:r>
      <w:r>
        <w:rPr>
          <w:rFonts w:hint="default" w:ascii="Times New Roman" w:hAnsi="Times New Roman" w:cs="Times New Roman"/>
          <w:spacing w:val="-4"/>
          <w:sz w:val="24"/>
        </w:rPr>
        <w:t xml:space="preserve"> </w:t>
      </w:r>
      <w:r>
        <w:rPr>
          <w:rFonts w:hint="default" w:ascii="Times New Roman" w:hAnsi="Times New Roman" w:cs="Times New Roman"/>
          <w:sz w:val="24"/>
        </w:rPr>
        <w:t>pháp:</w:t>
      </w:r>
      <w:r>
        <w:rPr>
          <w:rFonts w:hint="default" w:ascii="Times New Roman" w:hAnsi="Times New Roman" w:cs="Times New Roman"/>
          <w:spacing w:val="-1"/>
          <w:sz w:val="24"/>
        </w:rPr>
        <w:t xml:space="preserve"> </w:t>
      </w:r>
      <w:r>
        <w:rPr>
          <w:rFonts w:hint="default" w:ascii="Times New Roman" w:hAnsi="Times New Roman" w:cs="Times New Roman"/>
          <w:sz w:val="24"/>
        </w:rPr>
        <w:t>Sử</w:t>
      </w:r>
      <w:r>
        <w:rPr>
          <w:rFonts w:hint="default" w:ascii="Times New Roman" w:hAnsi="Times New Roman" w:cs="Times New Roman"/>
          <w:spacing w:val="-2"/>
          <w:sz w:val="24"/>
        </w:rPr>
        <w:t xml:space="preserve"> </w:t>
      </w:r>
      <w:r>
        <w:rPr>
          <w:rFonts w:hint="default" w:ascii="Times New Roman" w:hAnsi="Times New Roman" w:cs="Times New Roman"/>
          <w:sz w:val="24"/>
        </w:rPr>
        <w:t>dụng</w:t>
      </w:r>
      <w:r>
        <w:rPr>
          <w:rFonts w:hint="default" w:ascii="Times New Roman" w:hAnsi="Times New Roman" w:cs="Times New Roman"/>
          <w:spacing w:val="-1"/>
          <w:sz w:val="24"/>
        </w:rPr>
        <w:t xml:space="preserve"> </w:t>
      </w:r>
      <w:r>
        <w:rPr>
          <w:rFonts w:hint="default" w:ascii="Times New Roman" w:hAnsi="Times New Roman" w:cs="Times New Roman"/>
          <w:sz w:val="24"/>
        </w:rPr>
        <w:t>kiến</w:t>
      </w:r>
      <w:r>
        <w:rPr>
          <w:rFonts w:hint="default" w:ascii="Times New Roman" w:hAnsi="Times New Roman" w:cs="Times New Roman"/>
          <w:spacing w:val="-2"/>
          <w:sz w:val="24"/>
        </w:rPr>
        <w:t xml:space="preserve"> </w:t>
      </w:r>
      <w:r>
        <w:rPr>
          <w:rFonts w:hint="default" w:ascii="Times New Roman" w:hAnsi="Times New Roman" w:cs="Times New Roman"/>
          <w:sz w:val="24"/>
        </w:rPr>
        <w:t>trúc</w:t>
      </w:r>
      <w:r>
        <w:rPr>
          <w:rFonts w:hint="default" w:ascii="Times New Roman" w:hAnsi="Times New Roman" w:cs="Times New Roman"/>
          <w:spacing w:val="-2"/>
          <w:sz w:val="24"/>
        </w:rPr>
        <w:t xml:space="preserve"> </w:t>
      </w:r>
      <w:r>
        <w:rPr>
          <w:rFonts w:hint="default" w:ascii="Times New Roman" w:hAnsi="Times New Roman" w:cs="Times New Roman"/>
          <w:sz w:val="24"/>
        </w:rPr>
        <w:t>Event-driven</w:t>
      </w:r>
      <w:r>
        <w:rPr>
          <w:rFonts w:hint="default" w:ascii="Times New Roman" w:hAnsi="Times New Roman" w:cs="Times New Roman"/>
          <w:spacing w:val="-1"/>
          <w:sz w:val="24"/>
        </w:rPr>
        <w:t xml:space="preserve"> </w:t>
      </w:r>
      <w:r>
        <w:rPr>
          <w:rFonts w:hint="default" w:ascii="Times New Roman" w:hAnsi="Times New Roman" w:cs="Times New Roman"/>
          <w:sz w:val="24"/>
        </w:rPr>
        <w:t>với</w:t>
      </w:r>
      <w:r>
        <w:rPr>
          <w:rFonts w:hint="default" w:ascii="Times New Roman" w:hAnsi="Times New Roman" w:cs="Times New Roman"/>
          <w:spacing w:val="-1"/>
          <w:sz w:val="24"/>
        </w:rPr>
        <w:t xml:space="preserve"> </w:t>
      </w:r>
      <w:r>
        <w:rPr>
          <w:rFonts w:hint="default" w:ascii="Times New Roman" w:hAnsi="Times New Roman" w:cs="Times New Roman"/>
          <w:sz w:val="24"/>
        </w:rPr>
        <w:t>stream</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processing.</w:t>
      </w:r>
    </w:p>
    <w:p w14:paraId="5D76C680">
      <w:pPr>
        <w:pStyle w:val="2"/>
        <w:numPr>
          <w:ilvl w:val="0"/>
          <w:numId w:val="2"/>
        </w:numPr>
        <w:tabs>
          <w:tab w:val="left" w:pos="860"/>
        </w:tabs>
        <w:spacing w:before="25" w:after="0" w:line="240" w:lineRule="auto"/>
        <w:ind w:left="860" w:right="0" w:hanging="360"/>
        <w:jc w:val="left"/>
        <w:rPr>
          <w:rFonts w:hint="default" w:ascii="Times New Roman" w:hAnsi="Times New Roman" w:cs="Times New Roman"/>
          <w:b w:val="0"/>
        </w:rPr>
      </w:pPr>
      <w:r>
        <w:rPr>
          <w:rFonts w:hint="default" w:ascii="Times New Roman" w:hAnsi="Times New Roman" w:cs="Times New Roman"/>
        </w:rPr>
        <w:t>Quản</w:t>
      </w:r>
      <w:r>
        <w:rPr>
          <w:rFonts w:hint="default" w:ascii="Times New Roman" w:hAnsi="Times New Roman" w:cs="Times New Roman"/>
          <w:spacing w:val="-1"/>
        </w:rPr>
        <w:t xml:space="preserve"> </w:t>
      </w:r>
      <w:r>
        <w:rPr>
          <w:rFonts w:hint="default" w:ascii="Times New Roman" w:hAnsi="Times New Roman" w:cs="Times New Roman"/>
        </w:rPr>
        <w:t>lý giao</w:t>
      </w:r>
      <w:r>
        <w:rPr>
          <w:rFonts w:hint="default" w:ascii="Times New Roman" w:hAnsi="Times New Roman" w:cs="Times New Roman"/>
          <w:spacing w:val="-4"/>
        </w:rPr>
        <w:t xml:space="preserve"> </w:t>
      </w:r>
      <w:r>
        <w:rPr>
          <w:rFonts w:hint="default" w:ascii="Times New Roman" w:hAnsi="Times New Roman" w:cs="Times New Roman"/>
        </w:rPr>
        <w:t>dịch phân</w:t>
      </w:r>
      <w:r>
        <w:rPr>
          <w:rFonts w:hint="default" w:ascii="Times New Roman" w:hAnsi="Times New Roman" w:cs="Times New Roman"/>
          <w:spacing w:val="-2"/>
        </w:rPr>
        <w:t xml:space="preserve"> </w:t>
      </w:r>
      <w:r>
        <w:rPr>
          <w:rFonts w:hint="default" w:ascii="Times New Roman" w:hAnsi="Times New Roman" w:cs="Times New Roman"/>
          <w:spacing w:val="-4"/>
        </w:rPr>
        <w:t>tán</w:t>
      </w:r>
      <w:r>
        <w:rPr>
          <w:rFonts w:hint="default" w:ascii="Times New Roman" w:hAnsi="Times New Roman" w:cs="Times New Roman"/>
          <w:b w:val="0"/>
          <w:spacing w:val="-4"/>
        </w:rPr>
        <w:t>:</w:t>
      </w:r>
    </w:p>
    <w:p w14:paraId="25FA6D0F">
      <w:pPr>
        <w:pStyle w:val="2"/>
        <w:spacing w:after="0" w:line="240" w:lineRule="auto"/>
        <w:jc w:val="left"/>
        <w:rPr>
          <w:rFonts w:hint="default" w:ascii="Times New Roman" w:hAnsi="Times New Roman" w:cs="Times New Roman"/>
          <w:b w:val="0"/>
        </w:rPr>
        <w:sectPr>
          <w:pgSz w:w="11910" w:h="16840"/>
          <w:pgMar w:top="1040" w:right="708" w:bottom="1260" w:left="992" w:header="0" w:footer="1016" w:gutter="0"/>
          <w:cols w:space="720" w:num="1"/>
        </w:sectPr>
      </w:pPr>
    </w:p>
    <w:p w14:paraId="2BD276B6">
      <w:pPr>
        <w:pStyle w:val="15"/>
        <w:numPr>
          <w:ilvl w:val="1"/>
          <w:numId w:val="2"/>
        </w:numPr>
        <w:tabs>
          <w:tab w:val="left" w:pos="1579"/>
        </w:tabs>
        <w:spacing w:before="73" w:after="0" w:line="240" w:lineRule="auto"/>
        <w:ind w:left="1579" w:right="0" w:hanging="359"/>
        <w:jc w:val="both"/>
        <w:rPr>
          <w:rFonts w:hint="default" w:ascii="Times New Roman" w:hAnsi="Times New Roman" w:cs="Times New Roman"/>
          <w:sz w:val="24"/>
        </w:rPr>
      </w:pPr>
      <w:r>
        <w:rPr>
          <w:rFonts w:hint="default" w:ascii="Times New Roman" w:hAnsi="Times New Roman" w:cs="Times New Roman"/>
          <w:sz w:val="24"/>
        </w:rPr>
        <w:t>Vấn</w:t>
      </w:r>
      <w:r>
        <w:rPr>
          <w:rFonts w:hint="default" w:ascii="Times New Roman" w:hAnsi="Times New Roman" w:cs="Times New Roman"/>
          <w:spacing w:val="-1"/>
          <w:sz w:val="24"/>
        </w:rPr>
        <w:t xml:space="preserve"> </w:t>
      </w:r>
      <w:r>
        <w:rPr>
          <w:rFonts w:hint="default" w:ascii="Times New Roman" w:hAnsi="Times New Roman" w:cs="Times New Roman"/>
          <w:sz w:val="24"/>
        </w:rPr>
        <w:t>đề:</w:t>
      </w:r>
      <w:r>
        <w:rPr>
          <w:rFonts w:hint="default" w:ascii="Times New Roman" w:hAnsi="Times New Roman" w:cs="Times New Roman"/>
          <w:spacing w:val="-1"/>
          <w:sz w:val="24"/>
        </w:rPr>
        <w:t xml:space="preserve"> </w:t>
      </w:r>
      <w:r>
        <w:rPr>
          <w:rFonts w:hint="default" w:ascii="Times New Roman" w:hAnsi="Times New Roman" w:cs="Times New Roman"/>
          <w:sz w:val="24"/>
        </w:rPr>
        <w:t>Đảm</w:t>
      </w:r>
      <w:r>
        <w:rPr>
          <w:rFonts w:hint="default" w:ascii="Times New Roman" w:hAnsi="Times New Roman" w:cs="Times New Roman"/>
          <w:spacing w:val="-1"/>
          <w:sz w:val="24"/>
        </w:rPr>
        <w:t xml:space="preserve"> </w:t>
      </w:r>
      <w:r>
        <w:rPr>
          <w:rFonts w:hint="default" w:ascii="Times New Roman" w:hAnsi="Times New Roman" w:cs="Times New Roman"/>
          <w:sz w:val="24"/>
        </w:rPr>
        <w:t>bảo</w:t>
      </w:r>
      <w:r>
        <w:rPr>
          <w:rFonts w:hint="default" w:ascii="Times New Roman" w:hAnsi="Times New Roman" w:cs="Times New Roman"/>
          <w:spacing w:val="-1"/>
          <w:sz w:val="24"/>
        </w:rPr>
        <w:t xml:space="preserve"> </w:t>
      </w:r>
      <w:r>
        <w:rPr>
          <w:rFonts w:hint="default" w:ascii="Times New Roman" w:hAnsi="Times New Roman" w:cs="Times New Roman"/>
          <w:sz w:val="24"/>
        </w:rPr>
        <w:t>tính</w:t>
      </w:r>
      <w:r>
        <w:rPr>
          <w:rFonts w:hint="default" w:ascii="Times New Roman" w:hAnsi="Times New Roman" w:cs="Times New Roman"/>
          <w:spacing w:val="-1"/>
          <w:sz w:val="24"/>
        </w:rPr>
        <w:t xml:space="preserve"> </w:t>
      </w:r>
      <w:r>
        <w:rPr>
          <w:rFonts w:hint="default" w:ascii="Times New Roman" w:hAnsi="Times New Roman" w:cs="Times New Roman"/>
          <w:sz w:val="24"/>
        </w:rPr>
        <w:t>nhất</w:t>
      </w:r>
      <w:r>
        <w:rPr>
          <w:rFonts w:hint="default" w:ascii="Times New Roman" w:hAnsi="Times New Roman" w:cs="Times New Roman"/>
          <w:spacing w:val="-1"/>
          <w:sz w:val="24"/>
        </w:rPr>
        <w:t xml:space="preserve"> </w:t>
      </w:r>
      <w:r>
        <w:rPr>
          <w:rFonts w:hint="default" w:ascii="Times New Roman" w:hAnsi="Times New Roman" w:cs="Times New Roman"/>
          <w:sz w:val="24"/>
        </w:rPr>
        <w:t>quán trong</w:t>
      </w:r>
      <w:r>
        <w:rPr>
          <w:rFonts w:hint="default" w:ascii="Times New Roman" w:hAnsi="Times New Roman" w:cs="Times New Roman"/>
          <w:spacing w:val="-1"/>
          <w:sz w:val="24"/>
        </w:rPr>
        <w:t xml:space="preserve"> </w:t>
      </w:r>
      <w:r>
        <w:rPr>
          <w:rFonts w:hint="default" w:ascii="Times New Roman" w:hAnsi="Times New Roman" w:cs="Times New Roman"/>
          <w:sz w:val="24"/>
        </w:rPr>
        <w:t>giao</w:t>
      </w:r>
      <w:r>
        <w:rPr>
          <w:rFonts w:hint="default" w:ascii="Times New Roman" w:hAnsi="Times New Roman" w:cs="Times New Roman"/>
          <w:spacing w:val="-1"/>
          <w:sz w:val="24"/>
        </w:rPr>
        <w:t xml:space="preserve"> </w:t>
      </w:r>
      <w:r>
        <w:rPr>
          <w:rFonts w:hint="default" w:ascii="Times New Roman" w:hAnsi="Times New Roman" w:cs="Times New Roman"/>
          <w:sz w:val="24"/>
        </w:rPr>
        <w:t>dịch</w:t>
      </w:r>
      <w:r>
        <w:rPr>
          <w:rFonts w:hint="default" w:ascii="Times New Roman" w:hAnsi="Times New Roman" w:cs="Times New Roman"/>
          <w:spacing w:val="-1"/>
          <w:sz w:val="24"/>
        </w:rPr>
        <w:t xml:space="preserve"> </w:t>
      </w:r>
      <w:r>
        <w:rPr>
          <w:rFonts w:hint="default" w:ascii="Times New Roman" w:hAnsi="Times New Roman" w:cs="Times New Roman"/>
          <w:sz w:val="24"/>
        </w:rPr>
        <w:t>trên</w:t>
      </w:r>
      <w:r>
        <w:rPr>
          <w:rFonts w:hint="default" w:ascii="Times New Roman" w:hAnsi="Times New Roman" w:cs="Times New Roman"/>
          <w:spacing w:val="-1"/>
          <w:sz w:val="24"/>
        </w:rPr>
        <w:t xml:space="preserve"> </w:t>
      </w:r>
      <w:r>
        <w:rPr>
          <w:rFonts w:hint="default" w:ascii="Times New Roman" w:hAnsi="Times New Roman" w:cs="Times New Roman"/>
          <w:sz w:val="24"/>
        </w:rPr>
        <w:t>nhiều</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dịch </w:t>
      </w:r>
      <w:r>
        <w:rPr>
          <w:rFonts w:hint="default" w:ascii="Times New Roman" w:hAnsi="Times New Roman" w:cs="Times New Roman"/>
          <w:spacing w:val="-5"/>
          <w:sz w:val="24"/>
        </w:rPr>
        <w:t>vụ.</w:t>
      </w:r>
    </w:p>
    <w:p w14:paraId="47260F1D">
      <w:pPr>
        <w:pStyle w:val="15"/>
        <w:numPr>
          <w:ilvl w:val="1"/>
          <w:numId w:val="2"/>
        </w:numPr>
        <w:tabs>
          <w:tab w:val="left" w:pos="1579"/>
        </w:tabs>
        <w:spacing w:before="28" w:after="0" w:line="240" w:lineRule="auto"/>
        <w:ind w:left="1579" w:right="0" w:hanging="359"/>
        <w:jc w:val="both"/>
        <w:rPr>
          <w:rFonts w:hint="default" w:ascii="Times New Roman" w:hAnsi="Times New Roman" w:cs="Times New Roman"/>
          <w:sz w:val="24"/>
        </w:rPr>
      </w:pPr>
      <w:r>
        <w:rPr>
          <w:rFonts w:hint="default" w:ascii="Times New Roman" w:hAnsi="Times New Roman" w:cs="Times New Roman"/>
          <w:sz w:val="24"/>
        </w:rPr>
        <w:t>Giải</w:t>
      </w:r>
      <w:r>
        <w:rPr>
          <w:rFonts w:hint="default" w:ascii="Times New Roman" w:hAnsi="Times New Roman" w:cs="Times New Roman"/>
          <w:spacing w:val="-1"/>
          <w:sz w:val="24"/>
        </w:rPr>
        <w:t xml:space="preserve"> </w:t>
      </w:r>
      <w:r>
        <w:rPr>
          <w:rFonts w:hint="default" w:ascii="Times New Roman" w:hAnsi="Times New Roman" w:cs="Times New Roman"/>
          <w:sz w:val="24"/>
        </w:rPr>
        <w:t>pháp:</w:t>
      </w:r>
      <w:r>
        <w:rPr>
          <w:rFonts w:hint="default" w:ascii="Times New Roman" w:hAnsi="Times New Roman" w:cs="Times New Roman"/>
          <w:spacing w:val="-1"/>
          <w:sz w:val="24"/>
        </w:rPr>
        <w:t xml:space="preserve"> </w:t>
      </w:r>
      <w:r>
        <w:rPr>
          <w:rFonts w:hint="default" w:ascii="Times New Roman" w:hAnsi="Times New Roman" w:cs="Times New Roman"/>
          <w:sz w:val="24"/>
        </w:rPr>
        <w:t>Áp</w:t>
      </w:r>
      <w:r>
        <w:rPr>
          <w:rFonts w:hint="default" w:ascii="Times New Roman" w:hAnsi="Times New Roman" w:cs="Times New Roman"/>
          <w:spacing w:val="-1"/>
          <w:sz w:val="24"/>
        </w:rPr>
        <w:t xml:space="preserve"> </w:t>
      </w:r>
      <w:r>
        <w:rPr>
          <w:rFonts w:hint="default" w:ascii="Times New Roman" w:hAnsi="Times New Roman" w:cs="Times New Roman"/>
          <w:sz w:val="24"/>
        </w:rPr>
        <w:t>dụng Saga Pattern</w:t>
      </w:r>
      <w:r>
        <w:rPr>
          <w:rFonts w:hint="default" w:ascii="Times New Roman" w:hAnsi="Times New Roman" w:cs="Times New Roman"/>
          <w:spacing w:val="-1"/>
          <w:sz w:val="24"/>
        </w:rPr>
        <w:t xml:space="preserve"> </w:t>
      </w:r>
      <w:r>
        <w:rPr>
          <w:rFonts w:hint="default" w:ascii="Times New Roman" w:hAnsi="Times New Roman" w:cs="Times New Roman"/>
          <w:sz w:val="24"/>
        </w:rPr>
        <w:t>và</w:t>
      </w:r>
      <w:r>
        <w:rPr>
          <w:rFonts w:hint="default" w:ascii="Times New Roman" w:hAnsi="Times New Roman" w:cs="Times New Roman"/>
          <w:spacing w:val="-2"/>
          <w:sz w:val="24"/>
        </w:rPr>
        <w:t xml:space="preserve"> </w:t>
      </w:r>
      <w:r>
        <w:rPr>
          <w:rFonts w:hint="default" w:ascii="Times New Roman" w:hAnsi="Times New Roman" w:cs="Times New Roman"/>
          <w:sz w:val="24"/>
        </w:rPr>
        <w:t>CQRS</w:t>
      </w:r>
      <w:r>
        <w:rPr>
          <w:rFonts w:hint="default" w:ascii="Times New Roman" w:hAnsi="Times New Roman" w:cs="Times New Roman"/>
          <w:spacing w:val="-1"/>
          <w:sz w:val="24"/>
        </w:rPr>
        <w:t xml:space="preserve"> </w:t>
      </w:r>
      <w:r>
        <w:rPr>
          <w:rFonts w:hint="default" w:ascii="Times New Roman" w:hAnsi="Times New Roman" w:cs="Times New Roman"/>
          <w:sz w:val="24"/>
        </w:rPr>
        <w:t>để</w:t>
      </w:r>
      <w:r>
        <w:rPr>
          <w:rFonts w:hint="default" w:ascii="Times New Roman" w:hAnsi="Times New Roman" w:cs="Times New Roman"/>
          <w:spacing w:val="-2"/>
          <w:sz w:val="24"/>
        </w:rPr>
        <w:t xml:space="preserve"> </w:t>
      </w:r>
      <w:r>
        <w:rPr>
          <w:rFonts w:hint="default" w:ascii="Times New Roman" w:hAnsi="Times New Roman" w:cs="Times New Roman"/>
          <w:sz w:val="24"/>
        </w:rPr>
        <w:t>quản</w:t>
      </w:r>
      <w:r>
        <w:rPr>
          <w:rFonts w:hint="default" w:ascii="Times New Roman" w:hAnsi="Times New Roman" w:cs="Times New Roman"/>
          <w:spacing w:val="-1"/>
          <w:sz w:val="24"/>
        </w:rPr>
        <w:t xml:space="preserve"> </w:t>
      </w:r>
      <w:r>
        <w:rPr>
          <w:rFonts w:hint="default" w:ascii="Times New Roman" w:hAnsi="Times New Roman" w:cs="Times New Roman"/>
          <w:sz w:val="24"/>
        </w:rPr>
        <w:t>lý</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giao </w:t>
      </w:r>
      <w:r>
        <w:rPr>
          <w:rFonts w:hint="default" w:ascii="Times New Roman" w:hAnsi="Times New Roman" w:cs="Times New Roman"/>
          <w:spacing w:val="-2"/>
          <w:sz w:val="24"/>
        </w:rPr>
        <w:t>dịch.</w:t>
      </w:r>
    </w:p>
    <w:p w14:paraId="184B5D86">
      <w:pPr>
        <w:pStyle w:val="6"/>
        <w:spacing w:before="64"/>
        <w:ind w:left="0" w:firstLine="0"/>
        <w:rPr>
          <w:rFonts w:hint="default" w:ascii="Times New Roman" w:hAnsi="Times New Roman" w:cs="Times New Roman"/>
        </w:rPr>
      </w:pPr>
    </w:p>
    <w:p w14:paraId="7EE00BB6">
      <w:pPr>
        <w:pStyle w:val="2"/>
        <w:numPr>
          <w:ilvl w:val="0"/>
          <w:numId w:val="1"/>
        </w:numPr>
        <w:tabs>
          <w:tab w:val="left" w:pos="380"/>
        </w:tabs>
        <w:spacing w:before="0" w:after="0" w:line="240" w:lineRule="auto"/>
        <w:ind w:left="380" w:right="0" w:hanging="240"/>
        <w:jc w:val="both"/>
        <w:rPr>
          <w:rFonts w:hint="default" w:ascii="Times New Roman" w:hAnsi="Times New Roman" w:cs="Times New Roman"/>
        </w:rPr>
      </w:pPr>
      <w:r>
        <w:rPr>
          <w:rFonts w:hint="default" w:ascii="Times New Roman" w:hAnsi="Times New Roman" w:cs="Times New Roman"/>
        </w:rPr>
        <w:t>Tư</w:t>
      </w:r>
      <w:r>
        <w:rPr>
          <w:rFonts w:hint="default" w:ascii="Times New Roman" w:hAnsi="Times New Roman" w:cs="Times New Roman"/>
          <w:spacing w:val="-2"/>
        </w:rPr>
        <w:t xml:space="preserve"> </w:t>
      </w:r>
      <w:r>
        <w:rPr>
          <w:rFonts w:hint="default" w:ascii="Times New Roman" w:hAnsi="Times New Roman" w:cs="Times New Roman"/>
        </w:rPr>
        <w:t>duy</w:t>
      </w:r>
      <w:r>
        <w:rPr>
          <w:rFonts w:hint="default" w:ascii="Times New Roman" w:hAnsi="Times New Roman" w:cs="Times New Roman"/>
          <w:spacing w:val="-1"/>
        </w:rPr>
        <w:t xml:space="preserve"> </w:t>
      </w:r>
      <w:r>
        <w:rPr>
          <w:rFonts w:hint="default" w:ascii="Times New Roman" w:hAnsi="Times New Roman" w:cs="Times New Roman"/>
        </w:rPr>
        <w:t>thiết</w:t>
      </w:r>
      <w:r>
        <w:rPr>
          <w:rFonts w:hint="default" w:ascii="Times New Roman" w:hAnsi="Times New Roman" w:cs="Times New Roman"/>
          <w:spacing w:val="-1"/>
        </w:rPr>
        <w:t xml:space="preserve"> </w:t>
      </w:r>
      <w:r>
        <w:rPr>
          <w:rFonts w:hint="default" w:ascii="Times New Roman" w:hAnsi="Times New Roman" w:cs="Times New Roman"/>
          <w:spacing w:val="-5"/>
        </w:rPr>
        <w:t>kế</w:t>
      </w:r>
    </w:p>
    <w:p w14:paraId="123B0EC0">
      <w:pPr>
        <w:pStyle w:val="6"/>
        <w:spacing w:line="271" w:lineRule="auto"/>
        <w:ind w:left="140" w:right="141" w:firstLine="0"/>
        <w:jc w:val="both"/>
        <w:rPr>
          <w:rFonts w:hint="default" w:ascii="Times New Roman" w:hAnsi="Times New Roman" w:cs="Times New Roman"/>
        </w:rPr>
      </w:pPr>
      <w:r>
        <w:rPr>
          <w:rFonts w:hint="default" w:ascii="Times New Roman" w:hAnsi="Times New Roman" w:cs="Times New Roman"/>
        </w:rPr>
        <w:t>Trong phát triển phần mềm, công nghệ và công cụ luôn thay đổi, nhưng một tư duy thiết kế đúng đắn sẽ giúp bạn xây dựng những hệ thống không chỉ đáp ứng yêu cầu hiện tại mà còn có khả năng mở</w:t>
      </w:r>
      <w:r>
        <w:rPr>
          <w:rFonts w:hint="default" w:ascii="Times New Roman" w:hAnsi="Times New Roman" w:cs="Times New Roman"/>
          <w:spacing w:val="40"/>
        </w:rPr>
        <w:t xml:space="preserve"> </w:t>
      </w:r>
      <w:r>
        <w:rPr>
          <w:rFonts w:hint="default" w:ascii="Times New Roman" w:hAnsi="Times New Roman" w:cs="Times New Roman"/>
        </w:rPr>
        <w:t>rộng, thích nghi với tương lai. Tư</w:t>
      </w:r>
      <w:r>
        <w:rPr>
          <w:rFonts w:hint="default" w:ascii="Times New Roman" w:hAnsi="Times New Roman" w:cs="Times New Roman"/>
          <w:spacing w:val="-1"/>
        </w:rPr>
        <w:t xml:space="preserve"> </w:t>
      </w:r>
      <w:r>
        <w:rPr>
          <w:rFonts w:hint="default" w:ascii="Times New Roman" w:hAnsi="Times New Roman" w:cs="Times New Roman"/>
        </w:rPr>
        <w:t>duy thiết kế</w:t>
      </w:r>
      <w:r>
        <w:rPr>
          <w:rFonts w:hint="default" w:ascii="Times New Roman" w:hAnsi="Times New Roman" w:cs="Times New Roman"/>
          <w:spacing w:val="-1"/>
        </w:rPr>
        <w:t xml:space="preserve"> </w:t>
      </w:r>
      <w:r>
        <w:rPr>
          <w:rFonts w:hint="default" w:ascii="Times New Roman" w:hAnsi="Times New Roman" w:cs="Times New Roman"/>
        </w:rPr>
        <w:t>không đơn giản là</w:t>
      </w:r>
      <w:r>
        <w:rPr>
          <w:rFonts w:hint="default" w:ascii="Times New Roman" w:hAnsi="Times New Roman" w:cs="Times New Roman"/>
          <w:spacing w:val="-1"/>
        </w:rPr>
        <w:t xml:space="preserve"> </w:t>
      </w:r>
      <w:r>
        <w:rPr>
          <w:rFonts w:hint="default" w:ascii="Times New Roman" w:hAnsi="Times New Roman" w:cs="Times New Roman"/>
        </w:rPr>
        <w:t>lựa</w:t>
      </w:r>
      <w:r>
        <w:rPr>
          <w:rFonts w:hint="default" w:ascii="Times New Roman" w:hAnsi="Times New Roman" w:cs="Times New Roman"/>
          <w:spacing w:val="-1"/>
        </w:rPr>
        <w:t xml:space="preserve"> </w:t>
      </w:r>
      <w:r>
        <w:rPr>
          <w:rFonts w:hint="default" w:ascii="Times New Roman" w:hAnsi="Times New Roman" w:cs="Times New Roman"/>
        </w:rPr>
        <w:t>chọn công nghệ</w:t>
      </w:r>
      <w:r>
        <w:rPr>
          <w:rFonts w:hint="default" w:ascii="Times New Roman" w:hAnsi="Times New Roman" w:cs="Times New Roman"/>
          <w:spacing w:val="-1"/>
        </w:rPr>
        <w:t xml:space="preserve"> </w:t>
      </w:r>
      <w:r>
        <w:rPr>
          <w:rFonts w:hint="default" w:ascii="Times New Roman" w:hAnsi="Times New Roman" w:cs="Times New Roman"/>
        </w:rPr>
        <w:t xml:space="preserve">hay kiến trúc, mà là cách bạn phân tích, đánh giá và đưa ra các quyết định dựa trên yêu cầu thực tiễn và mục tiêu kinh </w:t>
      </w:r>
      <w:r>
        <w:rPr>
          <w:rFonts w:hint="default" w:ascii="Times New Roman" w:hAnsi="Times New Roman" w:cs="Times New Roman"/>
          <w:spacing w:val="-2"/>
        </w:rPr>
        <w:t>doanh.</w:t>
      </w:r>
    </w:p>
    <w:p w14:paraId="4CA1D5C4">
      <w:pPr>
        <w:pStyle w:val="6"/>
        <w:spacing w:before="0" w:line="274" w:lineRule="exact"/>
        <w:ind w:left="140" w:firstLine="0"/>
        <w:jc w:val="both"/>
        <w:rPr>
          <w:rFonts w:hint="default" w:ascii="Times New Roman" w:hAnsi="Times New Roman" w:cs="Times New Roman"/>
        </w:rPr>
      </w:pPr>
      <w:r>
        <w:rPr>
          <w:rFonts w:hint="default" w:ascii="Times New Roman" w:hAnsi="Times New Roman" w:cs="Times New Roman"/>
        </w:rPr>
        <w:t>Phần</w:t>
      </w:r>
      <w:r>
        <w:rPr>
          <w:rFonts w:hint="default" w:ascii="Times New Roman" w:hAnsi="Times New Roman" w:cs="Times New Roman"/>
          <w:spacing w:val="-3"/>
        </w:rPr>
        <w:t xml:space="preserve"> </w:t>
      </w:r>
      <w:r>
        <w:rPr>
          <w:rFonts w:hint="default" w:ascii="Times New Roman" w:hAnsi="Times New Roman" w:cs="Times New Roman"/>
        </w:rPr>
        <w:t>này</w:t>
      </w:r>
      <w:r>
        <w:rPr>
          <w:rFonts w:hint="default" w:ascii="Times New Roman" w:hAnsi="Times New Roman" w:cs="Times New Roman"/>
          <w:spacing w:val="-1"/>
        </w:rPr>
        <w:t xml:space="preserve"> </w:t>
      </w:r>
      <w:r>
        <w:rPr>
          <w:rFonts w:hint="default" w:ascii="Times New Roman" w:hAnsi="Times New Roman" w:cs="Times New Roman"/>
        </w:rPr>
        <w:t>sẽ</w:t>
      </w:r>
      <w:r>
        <w:rPr>
          <w:rFonts w:hint="default" w:ascii="Times New Roman" w:hAnsi="Times New Roman" w:cs="Times New Roman"/>
          <w:spacing w:val="-2"/>
        </w:rPr>
        <w:t xml:space="preserve"> </w:t>
      </w:r>
      <w:r>
        <w:rPr>
          <w:rFonts w:hint="default" w:ascii="Times New Roman" w:hAnsi="Times New Roman" w:cs="Times New Roman"/>
        </w:rPr>
        <w:t>nhấn mạnh</w:t>
      </w:r>
      <w:r>
        <w:rPr>
          <w:rFonts w:hint="default" w:ascii="Times New Roman" w:hAnsi="Times New Roman" w:cs="Times New Roman"/>
          <w:spacing w:val="-1"/>
        </w:rPr>
        <w:t xml:space="preserve"> </w:t>
      </w:r>
      <w:r>
        <w:rPr>
          <w:rFonts w:hint="default" w:ascii="Times New Roman" w:hAnsi="Times New Roman" w:cs="Times New Roman"/>
        </w:rPr>
        <w:t>vai</w:t>
      </w:r>
      <w:r>
        <w:rPr>
          <w:rFonts w:hint="default" w:ascii="Times New Roman" w:hAnsi="Times New Roman" w:cs="Times New Roman"/>
          <w:spacing w:val="-1"/>
        </w:rPr>
        <w:t xml:space="preserve"> </w:t>
      </w:r>
      <w:r>
        <w:rPr>
          <w:rFonts w:hint="default" w:ascii="Times New Roman" w:hAnsi="Times New Roman" w:cs="Times New Roman"/>
        </w:rPr>
        <w:t>trò của</w:t>
      </w:r>
      <w:r>
        <w:rPr>
          <w:rFonts w:hint="default" w:ascii="Times New Roman" w:hAnsi="Times New Roman" w:cs="Times New Roman"/>
          <w:spacing w:val="-2"/>
        </w:rPr>
        <w:t xml:space="preserve"> </w:t>
      </w:r>
      <w:r>
        <w:rPr>
          <w:rFonts w:hint="default" w:ascii="Times New Roman" w:hAnsi="Times New Roman" w:cs="Times New Roman"/>
        </w:rPr>
        <w:t>các</w:t>
      </w:r>
      <w:r>
        <w:rPr>
          <w:rFonts w:hint="default" w:ascii="Times New Roman" w:hAnsi="Times New Roman" w:cs="Times New Roman"/>
          <w:spacing w:val="-2"/>
        </w:rPr>
        <w:t xml:space="preserve"> </w:t>
      </w:r>
      <w:r>
        <w:rPr>
          <w:rFonts w:hint="default" w:ascii="Times New Roman" w:hAnsi="Times New Roman" w:cs="Times New Roman"/>
        </w:rPr>
        <w:t>nguyên tắc thiết</w:t>
      </w:r>
      <w:r>
        <w:rPr>
          <w:rFonts w:hint="default" w:ascii="Times New Roman" w:hAnsi="Times New Roman" w:cs="Times New Roman"/>
          <w:spacing w:val="-1"/>
        </w:rPr>
        <w:t xml:space="preserve"> </w:t>
      </w:r>
      <w:r>
        <w:rPr>
          <w:rFonts w:hint="default" w:ascii="Times New Roman" w:hAnsi="Times New Roman" w:cs="Times New Roman"/>
        </w:rPr>
        <w:t>kế</w:t>
      </w:r>
      <w:r>
        <w:rPr>
          <w:rFonts w:hint="default" w:ascii="Times New Roman" w:hAnsi="Times New Roman" w:cs="Times New Roman"/>
          <w:spacing w:val="-1"/>
        </w:rPr>
        <w:t xml:space="preserve"> </w:t>
      </w:r>
      <w:r>
        <w:rPr>
          <w:rFonts w:hint="default" w:ascii="Times New Roman" w:hAnsi="Times New Roman" w:cs="Times New Roman"/>
        </w:rPr>
        <w:t>tập</w:t>
      </w:r>
      <w:r>
        <w:rPr>
          <w:rFonts w:hint="default" w:ascii="Times New Roman" w:hAnsi="Times New Roman" w:cs="Times New Roman"/>
          <w:spacing w:val="-1"/>
        </w:rPr>
        <w:t xml:space="preserve"> </w:t>
      </w:r>
      <w:r>
        <w:rPr>
          <w:rFonts w:hint="default" w:ascii="Times New Roman" w:hAnsi="Times New Roman" w:cs="Times New Roman"/>
        </w:rPr>
        <w:t>trung</w:t>
      </w:r>
      <w:r>
        <w:rPr>
          <w:rFonts w:hint="default" w:ascii="Times New Roman" w:hAnsi="Times New Roman" w:cs="Times New Roman"/>
          <w:spacing w:val="-1"/>
        </w:rPr>
        <w:t xml:space="preserve"> </w:t>
      </w:r>
      <w:r>
        <w:rPr>
          <w:rFonts w:hint="default" w:ascii="Times New Roman" w:hAnsi="Times New Roman" w:cs="Times New Roman"/>
        </w:rPr>
        <w:t>vào yêu</w:t>
      </w:r>
      <w:r>
        <w:rPr>
          <w:rFonts w:hint="default" w:ascii="Times New Roman" w:hAnsi="Times New Roman" w:cs="Times New Roman"/>
          <w:spacing w:val="1"/>
        </w:rPr>
        <w:t xml:space="preserve"> </w:t>
      </w:r>
      <w:r>
        <w:rPr>
          <w:rFonts w:hint="default" w:ascii="Times New Roman" w:hAnsi="Times New Roman" w:cs="Times New Roman"/>
        </w:rPr>
        <w:t>cầu</w:t>
      </w:r>
      <w:r>
        <w:rPr>
          <w:rFonts w:hint="default" w:ascii="Times New Roman" w:hAnsi="Times New Roman" w:cs="Times New Roman"/>
          <w:spacing w:val="-1"/>
        </w:rPr>
        <w:t xml:space="preserve"> </w:t>
      </w:r>
      <w:r>
        <w:rPr>
          <w:rFonts w:hint="default" w:ascii="Times New Roman" w:hAnsi="Times New Roman" w:cs="Times New Roman"/>
        </w:rPr>
        <w:t xml:space="preserve">kinh </w:t>
      </w:r>
      <w:r>
        <w:rPr>
          <w:rFonts w:hint="default" w:ascii="Times New Roman" w:hAnsi="Times New Roman" w:cs="Times New Roman"/>
          <w:spacing w:val="-2"/>
        </w:rPr>
        <w:t>doanh:</w:t>
      </w:r>
    </w:p>
    <w:p w14:paraId="67362912">
      <w:pPr>
        <w:pStyle w:val="15"/>
        <w:numPr>
          <w:ilvl w:val="1"/>
          <w:numId w:val="1"/>
        </w:numPr>
        <w:tabs>
          <w:tab w:val="left" w:pos="500"/>
        </w:tabs>
        <w:spacing w:before="36" w:after="0" w:line="271" w:lineRule="auto"/>
        <w:ind w:left="500" w:right="144" w:hanging="360"/>
        <w:jc w:val="left"/>
        <w:rPr>
          <w:rFonts w:hint="default" w:ascii="Times New Roman" w:hAnsi="Times New Roman" w:cs="Times New Roman"/>
          <w:sz w:val="24"/>
        </w:rPr>
      </w:pPr>
      <w:r>
        <w:rPr>
          <w:rFonts w:hint="default" w:ascii="Times New Roman" w:hAnsi="Times New Roman" w:cs="Times New Roman"/>
          <w:sz w:val="24"/>
        </w:rPr>
        <w:t>Tránh over-engineering: Không nên sử dụng các công nghệ phức tạp hoặc các kiến trúc không cần thiết, đặc biệt khi chúng không mang lại giá trị thực tế.</w:t>
      </w:r>
    </w:p>
    <w:p w14:paraId="30B4C153">
      <w:pPr>
        <w:pStyle w:val="15"/>
        <w:numPr>
          <w:ilvl w:val="1"/>
          <w:numId w:val="1"/>
        </w:numPr>
        <w:tabs>
          <w:tab w:val="left" w:pos="500"/>
        </w:tabs>
        <w:spacing w:before="0" w:after="0" w:line="268" w:lineRule="auto"/>
        <w:ind w:left="500" w:right="142" w:hanging="360"/>
        <w:jc w:val="left"/>
        <w:rPr>
          <w:rFonts w:hint="default" w:ascii="Times New Roman" w:hAnsi="Times New Roman" w:cs="Times New Roman"/>
          <w:sz w:val="24"/>
        </w:rPr>
      </w:pPr>
      <w:r>
        <w:rPr>
          <w:rFonts w:hint="default" w:ascii="Times New Roman" w:hAnsi="Times New Roman" w:cs="Times New Roman"/>
          <w:sz w:val="24"/>
        </w:rPr>
        <w:t>Dựa trên yêu cầu chức năng và phi chức năng: Các quyết định thiết kế cần dựa trên số lượng người dùng, thời gian đáp ứng, mức độ chấp nhận rủi ro, và khả năng mở rộng.</w:t>
      </w:r>
    </w:p>
    <w:p w14:paraId="0EA055F3">
      <w:pPr>
        <w:pStyle w:val="15"/>
        <w:numPr>
          <w:ilvl w:val="1"/>
          <w:numId w:val="1"/>
        </w:numPr>
        <w:tabs>
          <w:tab w:val="left" w:pos="500"/>
        </w:tabs>
        <w:spacing w:before="4" w:after="0" w:line="271" w:lineRule="auto"/>
        <w:ind w:left="500" w:right="142" w:hanging="360"/>
        <w:jc w:val="left"/>
        <w:rPr>
          <w:rFonts w:hint="default" w:ascii="Times New Roman" w:hAnsi="Times New Roman" w:cs="Times New Roman"/>
          <w:sz w:val="24"/>
        </w:rPr>
      </w:pPr>
      <w:r>
        <w:rPr>
          <w:rFonts w:hint="default" w:ascii="Times New Roman" w:hAnsi="Times New Roman" w:cs="Times New Roman"/>
          <w:sz w:val="24"/>
        </w:rPr>
        <w:t>Tập</w:t>
      </w:r>
      <w:r>
        <w:rPr>
          <w:rFonts w:hint="default" w:ascii="Times New Roman" w:hAnsi="Times New Roman" w:cs="Times New Roman"/>
          <w:spacing w:val="-2"/>
          <w:sz w:val="24"/>
        </w:rPr>
        <w:t xml:space="preserve"> </w:t>
      </w:r>
      <w:r>
        <w:rPr>
          <w:rFonts w:hint="default" w:ascii="Times New Roman" w:hAnsi="Times New Roman" w:cs="Times New Roman"/>
          <w:sz w:val="24"/>
        </w:rPr>
        <w:t>trung</w:t>
      </w:r>
      <w:r>
        <w:rPr>
          <w:rFonts w:hint="default" w:ascii="Times New Roman" w:hAnsi="Times New Roman" w:cs="Times New Roman"/>
          <w:spacing w:val="-2"/>
          <w:sz w:val="24"/>
        </w:rPr>
        <w:t xml:space="preserve"> </w:t>
      </w:r>
      <w:r>
        <w:rPr>
          <w:rFonts w:hint="default" w:ascii="Times New Roman" w:hAnsi="Times New Roman" w:cs="Times New Roman"/>
          <w:sz w:val="24"/>
        </w:rPr>
        <w:t>vào</w:t>
      </w:r>
      <w:r>
        <w:rPr>
          <w:rFonts w:hint="default" w:ascii="Times New Roman" w:hAnsi="Times New Roman" w:cs="Times New Roman"/>
          <w:spacing w:val="-2"/>
          <w:sz w:val="24"/>
        </w:rPr>
        <w:t xml:space="preserve"> </w:t>
      </w:r>
      <w:r>
        <w:rPr>
          <w:rFonts w:hint="default" w:ascii="Times New Roman" w:hAnsi="Times New Roman" w:cs="Times New Roman"/>
          <w:sz w:val="24"/>
        </w:rPr>
        <w:t>mục</w:t>
      </w:r>
      <w:r>
        <w:rPr>
          <w:rFonts w:hint="default" w:ascii="Times New Roman" w:hAnsi="Times New Roman" w:cs="Times New Roman"/>
          <w:spacing w:val="-1"/>
          <w:sz w:val="24"/>
        </w:rPr>
        <w:t xml:space="preserve"> </w:t>
      </w:r>
      <w:r>
        <w:rPr>
          <w:rFonts w:hint="default" w:ascii="Times New Roman" w:hAnsi="Times New Roman" w:cs="Times New Roman"/>
          <w:sz w:val="24"/>
        </w:rPr>
        <w:t>tiêu</w:t>
      </w:r>
      <w:r>
        <w:rPr>
          <w:rFonts w:hint="default" w:ascii="Times New Roman" w:hAnsi="Times New Roman" w:cs="Times New Roman"/>
          <w:spacing w:val="-2"/>
          <w:sz w:val="24"/>
        </w:rPr>
        <w:t xml:space="preserve"> </w:t>
      </w:r>
      <w:r>
        <w:rPr>
          <w:rFonts w:hint="default" w:ascii="Times New Roman" w:hAnsi="Times New Roman" w:cs="Times New Roman"/>
          <w:sz w:val="24"/>
        </w:rPr>
        <w:t>dài</w:t>
      </w:r>
      <w:r>
        <w:rPr>
          <w:rFonts w:hint="default" w:ascii="Times New Roman" w:hAnsi="Times New Roman" w:cs="Times New Roman"/>
          <w:spacing w:val="-2"/>
          <w:sz w:val="24"/>
        </w:rPr>
        <w:t xml:space="preserve"> </w:t>
      </w:r>
      <w:r>
        <w:rPr>
          <w:rFonts w:hint="default" w:ascii="Times New Roman" w:hAnsi="Times New Roman" w:cs="Times New Roman"/>
          <w:sz w:val="24"/>
        </w:rPr>
        <w:t>hạn:</w:t>
      </w:r>
      <w:r>
        <w:rPr>
          <w:rFonts w:hint="default" w:ascii="Times New Roman" w:hAnsi="Times New Roman" w:cs="Times New Roman"/>
          <w:spacing w:val="-2"/>
          <w:sz w:val="24"/>
        </w:rPr>
        <w:t xml:space="preserve"> </w:t>
      </w:r>
      <w:r>
        <w:rPr>
          <w:rFonts w:hint="default" w:ascii="Times New Roman" w:hAnsi="Times New Roman" w:cs="Times New Roman"/>
          <w:sz w:val="24"/>
        </w:rPr>
        <w:t>Mặc</w:t>
      </w:r>
      <w:r>
        <w:rPr>
          <w:rFonts w:hint="default" w:ascii="Times New Roman" w:hAnsi="Times New Roman" w:cs="Times New Roman"/>
          <w:spacing w:val="-3"/>
          <w:sz w:val="24"/>
        </w:rPr>
        <w:t xml:space="preserve"> </w:t>
      </w:r>
      <w:r>
        <w:rPr>
          <w:rFonts w:hint="default" w:ascii="Times New Roman" w:hAnsi="Times New Roman" w:cs="Times New Roman"/>
          <w:sz w:val="24"/>
        </w:rPr>
        <w:t>dù cần</w:t>
      </w:r>
      <w:r>
        <w:rPr>
          <w:rFonts w:hint="default" w:ascii="Times New Roman" w:hAnsi="Times New Roman" w:cs="Times New Roman"/>
          <w:spacing w:val="-2"/>
          <w:sz w:val="24"/>
        </w:rPr>
        <w:t xml:space="preserve"> </w:t>
      </w:r>
      <w:r>
        <w:rPr>
          <w:rFonts w:hint="default" w:ascii="Times New Roman" w:hAnsi="Times New Roman" w:cs="Times New Roman"/>
          <w:sz w:val="24"/>
        </w:rPr>
        <w:t>giải</w:t>
      </w:r>
      <w:r>
        <w:rPr>
          <w:rFonts w:hint="default" w:ascii="Times New Roman" w:hAnsi="Times New Roman" w:cs="Times New Roman"/>
          <w:spacing w:val="-2"/>
          <w:sz w:val="24"/>
        </w:rPr>
        <w:t xml:space="preserve"> </w:t>
      </w:r>
      <w:r>
        <w:rPr>
          <w:rFonts w:hint="default" w:ascii="Times New Roman" w:hAnsi="Times New Roman" w:cs="Times New Roman"/>
          <w:sz w:val="24"/>
        </w:rPr>
        <w:t>quyết</w:t>
      </w:r>
      <w:r>
        <w:rPr>
          <w:rFonts w:hint="default" w:ascii="Times New Roman" w:hAnsi="Times New Roman" w:cs="Times New Roman"/>
          <w:spacing w:val="-2"/>
          <w:sz w:val="24"/>
        </w:rPr>
        <w:t xml:space="preserve"> </w:t>
      </w:r>
      <w:r>
        <w:rPr>
          <w:rFonts w:hint="default" w:ascii="Times New Roman" w:hAnsi="Times New Roman" w:cs="Times New Roman"/>
          <w:sz w:val="24"/>
        </w:rPr>
        <w:t>các</w:t>
      </w:r>
      <w:r>
        <w:rPr>
          <w:rFonts w:hint="default" w:ascii="Times New Roman" w:hAnsi="Times New Roman" w:cs="Times New Roman"/>
          <w:spacing w:val="-1"/>
          <w:sz w:val="24"/>
        </w:rPr>
        <w:t xml:space="preserve"> </w:t>
      </w:r>
      <w:r>
        <w:rPr>
          <w:rFonts w:hint="default" w:ascii="Times New Roman" w:hAnsi="Times New Roman" w:cs="Times New Roman"/>
          <w:sz w:val="24"/>
        </w:rPr>
        <w:t>vấn</w:t>
      </w:r>
      <w:r>
        <w:rPr>
          <w:rFonts w:hint="default" w:ascii="Times New Roman" w:hAnsi="Times New Roman" w:cs="Times New Roman"/>
          <w:spacing w:val="-2"/>
          <w:sz w:val="24"/>
        </w:rPr>
        <w:t xml:space="preserve"> </w:t>
      </w:r>
      <w:r>
        <w:rPr>
          <w:rFonts w:hint="default" w:ascii="Times New Roman" w:hAnsi="Times New Roman" w:cs="Times New Roman"/>
          <w:sz w:val="24"/>
        </w:rPr>
        <w:t>đề</w:t>
      </w:r>
      <w:r>
        <w:rPr>
          <w:rFonts w:hint="default" w:ascii="Times New Roman" w:hAnsi="Times New Roman" w:cs="Times New Roman"/>
          <w:spacing w:val="-3"/>
          <w:sz w:val="24"/>
        </w:rPr>
        <w:t xml:space="preserve"> </w:t>
      </w:r>
      <w:r>
        <w:rPr>
          <w:rFonts w:hint="default" w:ascii="Times New Roman" w:hAnsi="Times New Roman" w:cs="Times New Roman"/>
          <w:sz w:val="24"/>
        </w:rPr>
        <w:t>trước</w:t>
      </w:r>
      <w:r>
        <w:rPr>
          <w:rFonts w:hint="default" w:ascii="Times New Roman" w:hAnsi="Times New Roman" w:cs="Times New Roman"/>
          <w:spacing w:val="-3"/>
          <w:sz w:val="24"/>
        </w:rPr>
        <w:t xml:space="preserve"> </w:t>
      </w:r>
      <w:r>
        <w:rPr>
          <w:rFonts w:hint="default" w:ascii="Times New Roman" w:hAnsi="Times New Roman" w:cs="Times New Roman"/>
          <w:sz w:val="24"/>
        </w:rPr>
        <w:t>mắt,</w:t>
      </w:r>
      <w:r>
        <w:rPr>
          <w:rFonts w:hint="default" w:ascii="Times New Roman" w:hAnsi="Times New Roman" w:cs="Times New Roman"/>
          <w:spacing w:val="-2"/>
          <w:sz w:val="24"/>
        </w:rPr>
        <w:t xml:space="preserve"> </w:t>
      </w:r>
      <w:r>
        <w:rPr>
          <w:rFonts w:hint="default" w:ascii="Times New Roman" w:hAnsi="Times New Roman" w:cs="Times New Roman"/>
          <w:sz w:val="24"/>
        </w:rPr>
        <w:t>thiết</w:t>
      </w:r>
      <w:r>
        <w:rPr>
          <w:rFonts w:hint="default" w:ascii="Times New Roman" w:hAnsi="Times New Roman" w:cs="Times New Roman"/>
          <w:spacing w:val="-2"/>
          <w:sz w:val="24"/>
        </w:rPr>
        <w:t xml:space="preserve"> </w:t>
      </w:r>
      <w:r>
        <w:rPr>
          <w:rFonts w:hint="default" w:ascii="Times New Roman" w:hAnsi="Times New Roman" w:cs="Times New Roman"/>
          <w:sz w:val="24"/>
        </w:rPr>
        <w:t>kế</w:t>
      </w:r>
      <w:r>
        <w:rPr>
          <w:rFonts w:hint="default" w:ascii="Times New Roman" w:hAnsi="Times New Roman" w:cs="Times New Roman"/>
          <w:spacing w:val="-3"/>
          <w:sz w:val="24"/>
        </w:rPr>
        <w:t xml:space="preserve"> </w:t>
      </w:r>
      <w:r>
        <w:rPr>
          <w:rFonts w:hint="default" w:ascii="Times New Roman" w:hAnsi="Times New Roman" w:cs="Times New Roman"/>
          <w:sz w:val="24"/>
        </w:rPr>
        <w:t>nên</w:t>
      </w:r>
      <w:r>
        <w:rPr>
          <w:rFonts w:hint="default" w:ascii="Times New Roman" w:hAnsi="Times New Roman" w:cs="Times New Roman"/>
          <w:spacing w:val="-2"/>
          <w:sz w:val="24"/>
        </w:rPr>
        <w:t xml:space="preserve"> </w:t>
      </w:r>
      <w:r>
        <w:rPr>
          <w:rFonts w:hint="default" w:ascii="Times New Roman" w:hAnsi="Times New Roman" w:cs="Times New Roman"/>
          <w:sz w:val="24"/>
        </w:rPr>
        <w:t>hướng</w:t>
      </w:r>
      <w:r>
        <w:rPr>
          <w:rFonts w:hint="default" w:ascii="Times New Roman" w:hAnsi="Times New Roman" w:cs="Times New Roman"/>
          <w:spacing w:val="-2"/>
          <w:sz w:val="24"/>
        </w:rPr>
        <w:t xml:space="preserve"> </w:t>
      </w:r>
      <w:r>
        <w:rPr>
          <w:rFonts w:hint="default" w:ascii="Times New Roman" w:hAnsi="Times New Roman" w:cs="Times New Roman"/>
          <w:sz w:val="24"/>
        </w:rPr>
        <w:t>tới khả năng phát triển trong tương lai.</w:t>
      </w:r>
    </w:p>
    <w:p w14:paraId="3EA0D618">
      <w:pPr>
        <w:pStyle w:val="6"/>
        <w:spacing w:before="0" w:line="271" w:lineRule="auto"/>
        <w:ind w:left="140" w:right="140" w:firstLine="0"/>
        <w:jc w:val="both"/>
        <w:rPr>
          <w:rFonts w:hint="default" w:ascii="Times New Roman" w:hAnsi="Times New Roman" w:cs="Times New Roman"/>
        </w:rPr>
      </w:pPr>
      <w:r>
        <w:rPr>
          <w:rFonts w:hint="default" w:ascii="Times New Roman" w:hAnsi="Times New Roman" w:cs="Times New Roman"/>
        </w:rPr>
        <w:t>Ngoài ra, phần này sẽ đề cập đến tầm quan trọng của việc cân bằng giữa tính phức tạp của hệ thống và giá trị kinh doanh mà nó mang lại. Một thiết kế tốt không chỉ giải quyết được các vấn đề kỹ thuật mà còn đóng góp vào sự thành công chung của doanh nghiệp.</w:t>
      </w:r>
    </w:p>
    <w:p w14:paraId="4CE7DFE0">
      <w:pPr>
        <w:pStyle w:val="2"/>
        <w:numPr>
          <w:ilvl w:val="0"/>
          <w:numId w:val="3"/>
        </w:numPr>
        <w:tabs>
          <w:tab w:val="left" w:pos="859"/>
        </w:tabs>
        <w:spacing w:before="1" w:after="0" w:line="240" w:lineRule="auto"/>
        <w:ind w:left="859" w:right="0" w:hanging="359"/>
        <w:jc w:val="both"/>
        <w:rPr>
          <w:rFonts w:hint="default" w:ascii="Times New Roman" w:hAnsi="Times New Roman" w:cs="Times New Roman"/>
          <w:b w:val="0"/>
        </w:rPr>
      </w:pPr>
      <w:r>
        <w:rPr>
          <w:rFonts w:hint="default" w:ascii="Times New Roman" w:hAnsi="Times New Roman" w:cs="Times New Roman"/>
        </w:rPr>
        <w:t>Thiết</w:t>
      </w:r>
      <w:r>
        <w:rPr>
          <w:rFonts w:hint="default" w:ascii="Times New Roman" w:hAnsi="Times New Roman" w:cs="Times New Roman"/>
          <w:spacing w:val="-2"/>
        </w:rPr>
        <w:t xml:space="preserve"> </w:t>
      </w:r>
      <w:r>
        <w:rPr>
          <w:rFonts w:hint="default" w:ascii="Times New Roman" w:hAnsi="Times New Roman" w:cs="Times New Roman"/>
        </w:rPr>
        <w:t>kế</w:t>
      </w:r>
      <w:r>
        <w:rPr>
          <w:rFonts w:hint="default" w:ascii="Times New Roman" w:hAnsi="Times New Roman" w:cs="Times New Roman"/>
          <w:spacing w:val="-2"/>
        </w:rPr>
        <w:t xml:space="preserve"> </w:t>
      </w:r>
      <w:r>
        <w:rPr>
          <w:rFonts w:hint="default" w:ascii="Times New Roman" w:hAnsi="Times New Roman" w:cs="Times New Roman"/>
        </w:rPr>
        <w:t>dựa</w:t>
      </w:r>
      <w:r>
        <w:rPr>
          <w:rFonts w:hint="default" w:ascii="Times New Roman" w:hAnsi="Times New Roman" w:cs="Times New Roman"/>
          <w:spacing w:val="-1"/>
        </w:rPr>
        <w:t xml:space="preserve"> </w:t>
      </w:r>
      <w:r>
        <w:rPr>
          <w:rFonts w:hint="default" w:ascii="Times New Roman" w:hAnsi="Times New Roman" w:cs="Times New Roman"/>
        </w:rPr>
        <w:t>trên</w:t>
      </w:r>
      <w:r>
        <w:rPr>
          <w:rFonts w:hint="default" w:ascii="Times New Roman" w:hAnsi="Times New Roman" w:cs="Times New Roman"/>
          <w:spacing w:val="-1"/>
        </w:rPr>
        <w:t xml:space="preserve"> </w:t>
      </w:r>
      <w:r>
        <w:rPr>
          <w:rFonts w:hint="default" w:ascii="Times New Roman" w:hAnsi="Times New Roman" w:cs="Times New Roman"/>
        </w:rPr>
        <w:t>yêu</w:t>
      </w:r>
      <w:r>
        <w:rPr>
          <w:rFonts w:hint="default" w:ascii="Times New Roman" w:hAnsi="Times New Roman" w:cs="Times New Roman"/>
          <w:spacing w:val="-1"/>
        </w:rPr>
        <w:t xml:space="preserve"> </w:t>
      </w:r>
      <w:r>
        <w:rPr>
          <w:rFonts w:hint="default" w:ascii="Times New Roman" w:hAnsi="Times New Roman" w:cs="Times New Roman"/>
        </w:rPr>
        <w:t>cầu</w:t>
      </w:r>
      <w:r>
        <w:rPr>
          <w:rFonts w:hint="default" w:ascii="Times New Roman" w:hAnsi="Times New Roman" w:cs="Times New Roman"/>
          <w:spacing w:val="-1"/>
        </w:rPr>
        <w:t xml:space="preserve"> </w:t>
      </w:r>
      <w:r>
        <w:rPr>
          <w:rFonts w:hint="default" w:ascii="Times New Roman" w:hAnsi="Times New Roman" w:cs="Times New Roman"/>
        </w:rPr>
        <w:t xml:space="preserve">kinh </w:t>
      </w:r>
      <w:r>
        <w:rPr>
          <w:rFonts w:hint="default" w:ascii="Times New Roman" w:hAnsi="Times New Roman" w:cs="Times New Roman"/>
          <w:spacing w:val="-2"/>
        </w:rPr>
        <w:t>doanh</w:t>
      </w:r>
      <w:r>
        <w:rPr>
          <w:rFonts w:hint="default" w:ascii="Times New Roman" w:hAnsi="Times New Roman" w:cs="Times New Roman"/>
          <w:b w:val="0"/>
          <w:spacing w:val="-2"/>
        </w:rPr>
        <w:t>:</w:t>
      </w:r>
    </w:p>
    <w:p w14:paraId="176C003E">
      <w:pPr>
        <w:pStyle w:val="15"/>
        <w:numPr>
          <w:ilvl w:val="1"/>
          <w:numId w:val="3"/>
        </w:numPr>
        <w:tabs>
          <w:tab w:val="left" w:pos="1579"/>
        </w:tabs>
        <w:spacing w:before="33" w:after="0" w:line="240" w:lineRule="auto"/>
        <w:ind w:left="1579" w:right="0" w:hanging="359"/>
        <w:jc w:val="both"/>
        <w:rPr>
          <w:rFonts w:hint="default" w:ascii="Times New Roman" w:hAnsi="Times New Roman" w:cs="Times New Roman"/>
          <w:sz w:val="24"/>
        </w:rPr>
      </w:pPr>
      <w:r>
        <w:rPr>
          <w:rFonts w:hint="default" w:ascii="Times New Roman" w:hAnsi="Times New Roman" w:cs="Times New Roman"/>
          <w:sz w:val="24"/>
        </w:rPr>
        <w:t>Tránh</w:t>
      </w:r>
      <w:r>
        <w:rPr>
          <w:rFonts w:hint="default" w:ascii="Times New Roman" w:hAnsi="Times New Roman" w:cs="Times New Roman"/>
          <w:spacing w:val="-3"/>
          <w:sz w:val="24"/>
        </w:rPr>
        <w:t xml:space="preserve"> </w:t>
      </w:r>
      <w:r>
        <w:rPr>
          <w:rFonts w:hint="default" w:ascii="Times New Roman" w:hAnsi="Times New Roman" w:cs="Times New Roman"/>
          <w:sz w:val="24"/>
        </w:rPr>
        <w:t>thiết</w:t>
      </w:r>
      <w:r>
        <w:rPr>
          <w:rFonts w:hint="default" w:ascii="Times New Roman" w:hAnsi="Times New Roman" w:cs="Times New Roman"/>
          <w:spacing w:val="-1"/>
          <w:sz w:val="24"/>
        </w:rPr>
        <w:t xml:space="preserve"> </w:t>
      </w:r>
      <w:r>
        <w:rPr>
          <w:rFonts w:hint="default" w:ascii="Times New Roman" w:hAnsi="Times New Roman" w:cs="Times New Roman"/>
          <w:sz w:val="24"/>
        </w:rPr>
        <w:t>kế</w:t>
      </w:r>
      <w:r>
        <w:rPr>
          <w:rFonts w:hint="default" w:ascii="Times New Roman" w:hAnsi="Times New Roman" w:cs="Times New Roman"/>
          <w:spacing w:val="-1"/>
          <w:sz w:val="24"/>
        </w:rPr>
        <w:t xml:space="preserve"> </w:t>
      </w:r>
      <w:r>
        <w:rPr>
          <w:rFonts w:hint="default" w:ascii="Times New Roman" w:hAnsi="Times New Roman" w:cs="Times New Roman"/>
          <w:sz w:val="24"/>
        </w:rPr>
        <w:t>quá</w:t>
      </w:r>
      <w:r>
        <w:rPr>
          <w:rFonts w:hint="default" w:ascii="Times New Roman" w:hAnsi="Times New Roman" w:cs="Times New Roman"/>
          <w:spacing w:val="-2"/>
          <w:sz w:val="24"/>
        </w:rPr>
        <w:t xml:space="preserve"> </w:t>
      </w:r>
      <w:r>
        <w:rPr>
          <w:rFonts w:hint="default" w:ascii="Times New Roman" w:hAnsi="Times New Roman" w:cs="Times New Roman"/>
          <w:sz w:val="24"/>
        </w:rPr>
        <w:t>phức</w:t>
      </w:r>
      <w:r>
        <w:rPr>
          <w:rFonts w:hint="default" w:ascii="Times New Roman" w:hAnsi="Times New Roman" w:cs="Times New Roman"/>
          <w:spacing w:val="-2"/>
          <w:sz w:val="24"/>
        </w:rPr>
        <w:t xml:space="preserve"> </w:t>
      </w:r>
      <w:r>
        <w:rPr>
          <w:rFonts w:hint="default" w:ascii="Times New Roman" w:hAnsi="Times New Roman" w:cs="Times New Roman"/>
          <w:sz w:val="24"/>
        </w:rPr>
        <w:t>tạp (over-</w:t>
      </w:r>
      <w:r>
        <w:rPr>
          <w:rFonts w:hint="default" w:ascii="Times New Roman" w:hAnsi="Times New Roman" w:cs="Times New Roman"/>
          <w:spacing w:val="-2"/>
          <w:sz w:val="24"/>
        </w:rPr>
        <w:t>engineering).</w:t>
      </w:r>
    </w:p>
    <w:p w14:paraId="3F5A3629">
      <w:pPr>
        <w:pStyle w:val="15"/>
        <w:numPr>
          <w:ilvl w:val="1"/>
          <w:numId w:val="3"/>
        </w:numPr>
        <w:tabs>
          <w:tab w:val="left" w:pos="1579"/>
        </w:tabs>
        <w:spacing w:before="28" w:after="0" w:line="240" w:lineRule="auto"/>
        <w:ind w:left="1579" w:right="0" w:hanging="359"/>
        <w:jc w:val="both"/>
        <w:rPr>
          <w:rFonts w:hint="default" w:ascii="Times New Roman" w:hAnsi="Times New Roman" w:cs="Times New Roman"/>
          <w:sz w:val="24"/>
        </w:rPr>
      </w:pPr>
      <w:r>
        <w:rPr>
          <w:rFonts w:hint="default" w:ascii="Times New Roman" w:hAnsi="Times New Roman" w:cs="Times New Roman"/>
          <w:sz w:val="24"/>
        </w:rPr>
        <w:t>Ưu</w:t>
      </w:r>
      <w:r>
        <w:rPr>
          <w:rFonts w:hint="default" w:ascii="Times New Roman" w:hAnsi="Times New Roman" w:cs="Times New Roman"/>
          <w:spacing w:val="-3"/>
          <w:sz w:val="24"/>
        </w:rPr>
        <w:t xml:space="preserve"> </w:t>
      </w:r>
      <w:r>
        <w:rPr>
          <w:rFonts w:hint="default" w:ascii="Times New Roman" w:hAnsi="Times New Roman" w:cs="Times New Roman"/>
          <w:sz w:val="24"/>
        </w:rPr>
        <w:t>tiên</w:t>
      </w:r>
      <w:r>
        <w:rPr>
          <w:rFonts w:hint="default" w:ascii="Times New Roman" w:hAnsi="Times New Roman" w:cs="Times New Roman"/>
          <w:spacing w:val="-1"/>
          <w:sz w:val="24"/>
        </w:rPr>
        <w:t xml:space="preserve"> </w:t>
      </w:r>
      <w:r>
        <w:rPr>
          <w:rFonts w:hint="default" w:ascii="Times New Roman" w:hAnsi="Times New Roman" w:cs="Times New Roman"/>
          <w:sz w:val="24"/>
        </w:rPr>
        <w:t>các</w:t>
      </w:r>
      <w:r>
        <w:rPr>
          <w:rFonts w:hint="default" w:ascii="Times New Roman" w:hAnsi="Times New Roman" w:cs="Times New Roman"/>
          <w:spacing w:val="-1"/>
          <w:sz w:val="24"/>
        </w:rPr>
        <w:t xml:space="preserve"> </w:t>
      </w:r>
      <w:r>
        <w:rPr>
          <w:rFonts w:hint="default" w:ascii="Times New Roman" w:hAnsi="Times New Roman" w:cs="Times New Roman"/>
          <w:sz w:val="24"/>
        </w:rPr>
        <w:t>tính</w:t>
      </w:r>
      <w:r>
        <w:rPr>
          <w:rFonts w:hint="default" w:ascii="Times New Roman" w:hAnsi="Times New Roman" w:cs="Times New Roman"/>
          <w:spacing w:val="-1"/>
          <w:sz w:val="24"/>
        </w:rPr>
        <w:t xml:space="preserve"> </w:t>
      </w:r>
      <w:r>
        <w:rPr>
          <w:rFonts w:hint="default" w:ascii="Times New Roman" w:hAnsi="Times New Roman" w:cs="Times New Roman"/>
          <w:sz w:val="24"/>
        </w:rPr>
        <w:t>năng</w:t>
      </w:r>
      <w:r>
        <w:rPr>
          <w:rFonts w:hint="default" w:ascii="Times New Roman" w:hAnsi="Times New Roman" w:cs="Times New Roman"/>
          <w:spacing w:val="-1"/>
          <w:sz w:val="24"/>
        </w:rPr>
        <w:t xml:space="preserve"> </w:t>
      </w:r>
      <w:r>
        <w:rPr>
          <w:rFonts w:hint="default" w:ascii="Times New Roman" w:hAnsi="Times New Roman" w:cs="Times New Roman"/>
          <w:sz w:val="24"/>
        </w:rPr>
        <w:t>đáp ứng</w:t>
      </w:r>
      <w:r>
        <w:rPr>
          <w:rFonts w:hint="default" w:ascii="Times New Roman" w:hAnsi="Times New Roman" w:cs="Times New Roman"/>
          <w:spacing w:val="-1"/>
          <w:sz w:val="24"/>
        </w:rPr>
        <w:t xml:space="preserve"> </w:t>
      </w:r>
      <w:r>
        <w:rPr>
          <w:rFonts w:hint="default" w:ascii="Times New Roman" w:hAnsi="Times New Roman" w:cs="Times New Roman"/>
          <w:sz w:val="24"/>
        </w:rPr>
        <w:t>trực</w:t>
      </w:r>
      <w:r>
        <w:rPr>
          <w:rFonts w:hint="default" w:ascii="Times New Roman" w:hAnsi="Times New Roman" w:cs="Times New Roman"/>
          <w:spacing w:val="-2"/>
          <w:sz w:val="24"/>
        </w:rPr>
        <w:t xml:space="preserve"> </w:t>
      </w:r>
      <w:r>
        <w:rPr>
          <w:rFonts w:hint="default" w:ascii="Times New Roman" w:hAnsi="Times New Roman" w:cs="Times New Roman"/>
          <w:sz w:val="24"/>
        </w:rPr>
        <w:t>tiếp yêu</w:t>
      </w:r>
      <w:r>
        <w:rPr>
          <w:rFonts w:hint="default" w:ascii="Times New Roman" w:hAnsi="Times New Roman" w:cs="Times New Roman"/>
          <w:spacing w:val="1"/>
          <w:sz w:val="24"/>
        </w:rPr>
        <w:t xml:space="preserve"> </w:t>
      </w:r>
      <w:r>
        <w:rPr>
          <w:rFonts w:hint="default" w:ascii="Times New Roman" w:hAnsi="Times New Roman" w:cs="Times New Roman"/>
          <w:sz w:val="24"/>
        </w:rPr>
        <w:t>cầu</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kinh </w:t>
      </w:r>
      <w:r>
        <w:rPr>
          <w:rFonts w:hint="default" w:ascii="Times New Roman" w:hAnsi="Times New Roman" w:cs="Times New Roman"/>
          <w:spacing w:val="-2"/>
          <w:sz w:val="24"/>
        </w:rPr>
        <w:t>doanh.</w:t>
      </w:r>
    </w:p>
    <w:p w14:paraId="79CBC224">
      <w:pPr>
        <w:pStyle w:val="2"/>
        <w:numPr>
          <w:ilvl w:val="0"/>
          <w:numId w:val="3"/>
        </w:numPr>
        <w:tabs>
          <w:tab w:val="left" w:pos="859"/>
        </w:tabs>
        <w:spacing w:before="28" w:after="0" w:line="240" w:lineRule="auto"/>
        <w:ind w:left="859" w:right="0" w:hanging="359"/>
        <w:jc w:val="both"/>
        <w:rPr>
          <w:rFonts w:hint="default" w:ascii="Times New Roman" w:hAnsi="Times New Roman" w:cs="Times New Roman"/>
          <w:b w:val="0"/>
        </w:rPr>
      </w:pPr>
      <w:r>
        <w:rPr>
          <w:rFonts w:hint="default" w:ascii="Times New Roman" w:hAnsi="Times New Roman" w:cs="Times New Roman"/>
        </w:rPr>
        <w:t>Định</w:t>
      </w:r>
      <w:r>
        <w:rPr>
          <w:rFonts w:hint="default" w:ascii="Times New Roman" w:hAnsi="Times New Roman" w:cs="Times New Roman"/>
          <w:spacing w:val="-3"/>
        </w:rPr>
        <w:t xml:space="preserve"> </w:t>
      </w:r>
      <w:r>
        <w:rPr>
          <w:rFonts w:hint="default" w:ascii="Times New Roman" w:hAnsi="Times New Roman" w:cs="Times New Roman"/>
        </w:rPr>
        <w:t>hướng</w:t>
      </w:r>
      <w:r>
        <w:rPr>
          <w:rFonts w:hint="default" w:ascii="Times New Roman" w:hAnsi="Times New Roman" w:cs="Times New Roman"/>
          <w:spacing w:val="-4"/>
        </w:rPr>
        <w:t xml:space="preserve"> </w:t>
      </w:r>
      <w:r>
        <w:rPr>
          <w:rFonts w:hint="default" w:ascii="Times New Roman" w:hAnsi="Times New Roman" w:cs="Times New Roman"/>
        </w:rPr>
        <w:t>mở</w:t>
      </w:r>
      <w:r>
        <w:rPr>
          <w:rFonts w:hint="default" w:ascii="Times New Roman" w:hAnsi="Times New Roman" w:cs="Times New Roman"/>
          <w:spacing w:val="-1"/>
        </w:rPr>
        <w:t xml:space="preserve"> </w:t>
      </w:r>
      <w:r>
        <w:rPr>
          <w:rFonts w:hint="default" w:ascii="Times New Roman" w:hAnsi="Times New Roman" w:cs="Times New Roman"/>
          <w:spacing w:val="-4"/>
        </w:rPr>
        <w:t>rộng</w:t>
      </w:r>
      <w:r>
        <w:rPr>
          <w:rFonts w:hint="default" w:ascii="Times New Roman" w:hAnsi="Times New Roman" w:cs="Times New Roman"/>
          <w:b w:val="0"/>
          <w:spacing w:val="-4"/>
        </w:rPr>
        <w:t>:</w:t>
      </w:r>
    </w:p>
    <w:p w14:paraId="4B320A9B">
      <w:pPr>
        <w:pStyle w:val="15"/>
        <w:numPr>
          <w:ilvl w:val="1"/>
          <w:numId w:val="3"/>
        </w:numPr>
        <w:tabs>
          <w:tab w:val="left" w:pos="1579"/>
        </w:tabs>
        <w:spacing w:before="36" w:after="0" w:line="240" w:lineRule="auto"/>
        <w:ind w:left="1579" w:right="0" w:hanging="359"/>
        <w:jc w:val="both"/>
        <w:rPr>
          <w:rFonts w:hint="default" w:ascii="Times New Roman" w:hAnsi="Times New Roman" w:cs="Times New Roman"/>
          <w:sz w:val="24"/>
        </w:rPr>
      </w:pPr>
      <w:r>
        <w:rPr>
          <w:rFonts w:hint="default" w:ascii="Times New Roman" w:hAnsi="Times New Roman" w:cs="Times New Roman"/>
          <w:sz w:val="24"/>
        </w:rPr>
        <w:t>Thiết</w:t>
      </w:r>
      <w:r>
        <w:rPr>
          <w:rFonts w:hint="default" w:ascii="Times New Roman" w:hAnsi="Times New Roman" w:cs="Times New Roman"/>
          <w:spacing w:val="-1"/>
          <w:sz w:val="24"/>
        </w:rPr>
        <w:t xml:space="preserve"> </w:t>
      </w:r>
      <w:r>
        <w:rPr>
          <w:rFonts w:hint="default" w:ascii="Times New Roman" w:hAnsi="Times New Roman" w:cs="Times New Roman"/>
          <w:sz w:val="24"/>
        </w:rPr>
        <w:t>kế</w:t>
      </w:r>
      <w:r>
        <w:rPr>
          <w:rFonts w:hint="default" w:ascii="Times New Roman" w:hAnsi="Times New Roman" w:cs="Times New Roman"/>
          <w:spacing w:val="-2"/>
          <w:sz w:val="24"/>
        </w:rPr>
        <w:t xml:space="preserve"> </w:t>
      </w:r>
      <w:r>
        <w:rPr>
          <w:rFonts w:hint="default" w:ascii="Times New Roman" w:hAnsi="Times New Roman" w:cs="Times New Roman"/>
          <w:sz w:val="24"/>
        </w:rPr>
        <w:t>ban</w:t>
      </w:r>
      <w:r>
        <w:rPr>
          <w:rFonts w:hint="default" w:ascii="Times New Roman" w:hAnsi="Times New Roman" w:cs="Times New Roman"/>
          <w:spacing w:val="-1"/>
          <w:sz w:val="24"/>
        </w:rPr>
        <w:t xml:space="preserve"> </w:t>
      </w:r>
      <w:r>
        <w:rPr>
          <w:rFonts w:hint="default" w:ascii="Times New Roman" w:hAnsi="Times New Roman" w:cs="Times New Roman"/>
          <w:sz w:val="24"/>
        </w:rPr>
        <w:t>đầu</w:t>
      </w:r>
      <w:r>
        <w:rPr>
          <w:rFonts w:hint="default" w:ascii="Times New Roman" w:hAnsi="Times New Roman" w:cs="Times New Roman"/>
          <w:spacing w:val="1"/>
          <w:sz w:val="24"/>
        </w:rPr>
        <w:t xml:space="preserve"> </w:t>
      </w:r>
      <w:r>
        <w:rPr>
          <w:rFonts w:hint="default" w:ascii="Times New Roman" w:hAnsi="Times New Roman" w:cs="Times New Roman"/>
          <w:sz w:val="24"/>
        </w:rPr>
        <w:t>cần linh</w:t>
      </w:r>
      <w:r>
        <w:rPr>
          <w:rFonts w:hint="default" w:ascii="Times New Roman" w:hAnsi="Times New Roman" w:cs="Times New Roman"/>
          <w:spacing w:val="1"/>
          <w:sz w:val="24"/>
        </w:rPr>
        <w:t xml:space="preserve"> </w:t>
      </w:r>
      <w:r>
        <w:rPr>
          <w:rFonts w:hint="default" w:ascii="Times New Roman" w:hAnsi="Times New Roman" w:cs="Times New Roman"/>
          <w:sz w:val="24"/>
        </w:rPr>
        <w:t>hoạt,</w:t>
      </w:r>
      <w:r>
        <w:rPr>
          <w:rFonts w:hint="default" w:ascii="Times New Roman" w:hAnsi="Times New Roman" w:cs="Times New Roman"/>
          <w:spacing w:val="-1"/>
          <w:sz w:val="24"/>
        </w:rPr>
        <w:t xml:space="preserve"> </w:t>
      </w:r>
      <w:r>
        <w:rPr>
          <w:rFonts w:hint="default" w:ascii="Times New Roman" w:hAnsi="Times New Roman" w:cs="Times New Roman"/>
          <w:sz w:val="24"/>
        </w:rPr>
        <w:t>dễ</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mở </w:t>
      </w:r>
      <w:r>
        <w:rPr>
          <w:rFonts w:hint="default" w:ascii="Times New Roman" w:hAnsi="Times New Roman" w:cs="Times New Roman"/>
          <w:spacing w:val="-2"/>
          <w:sz w:val="24"/>
        </w:rPr>
        <w:t>rộng.</w:t>
      </w:r>
    </w:p>
    <w:p w14:paraId="48F95E77">
      <w:pPr>
        <w:pStyle w:val="15"/>
        <w:numPr>
          <w:ilvl w:val="1"/>
          <w:numId w:val="3"/>
        </w:numPr>
        <w:tabs>
          <w:tab w:val="left" w:pos="1579"/>
        </w:tabs>
        <w:spacing w:before="28" w:after="0" w:line="240" w:lineRule="auto"/>
        <w:ind w:left="1579" w:right="0" w:hanging="359"/>
        <w:jc w:val="both"/>
        <w:rPr>
          <w:rFonts w:hint="default" w:ascii="Times New Roman" w:hAnsi="Times New Roman" w:cs="Times New Roman"/>
          <w:sz w:val="24"/>
        </w:rPr>
      </w:pPr>
      <w:r>
        <w:rPr>
          <w:rFonts w:hint="default" w:ascii="Times New Roman" w:hAnsi="Times New Roman" w:cs="Times New Roman"/>
          <w:sz w:val="24"/>
        </w:rPr>
        <w:t>Xây</w:t>
      </w:r>
      <w:r>
        <w:rPr>
          <w:rFonts w:hint="default" w:ascii="Times New Roman" w:hAnsi="Times New Roman" w:cs="Times New Roman"/>
          <w:spacing w:val="11"/>
          <w:sz w:val="24"/>
        </w:rPr>
        <w:t xml:space="preserve"> </w:t>
      </w:r>
      <w:r>
        <w:rPr>
          <w:rFonts w:hint="default" w:ascii="Times New Roman" w:hAnsi="Times New Roman" w:cs="Times New Roman"/>
          <w:sz w:val="24"/>
        </w:rPr>
        <w:t>dựng</w:t>
      </w:r>
      <w:r>
        <w:rPr>
          <w:rFonts w:hint="default" w:ascii="Times New Roman" w:hAnsi="Times New Roman" w:cs="Times New Roman"/>
          <w:spacing w:val="12"/>
          <w:sz w:val="24"/>
        </w:rPr>
        <w:t xml:space="preserve"> </w:t>
      </w:r>
      <w:r>
        <w:rPr>
          <w:rFonts w:hint="default" w:ascii="Times New Roman" w:hAnsi="Times New Roman" w:cs="Times New Roman"/>
          <w:sz w:val="24"/>
        </w:rPr>
        <w:t>hệ</w:t>
      </w:r>
      <w:r>
        <w:rPr>
          <w:rFonts w:hint="default" w:ascii="Times New Roman" w:hAnsi="Times New Roman" w:cs="Times New Roman"/>
          <w:spacing w:val="10"/>
          <w:sz w:val="24"/>
        </w:rPr>
        <w:t xml:space="preserve"> </w:t>
      </w:r>
      <w:r>
        <w:rPr>
          <w:rFonts w:hint="default" w:ascii="Times New Roman" w:hAnsi="Times New Roman" w:cs="Times New Roman"/>
          <w:sz w:val="24"/>
        </w:rPr>
        <w:t>thống</w:t>
      </w:r>
      <w:r>
        <w:rPr>
          <w:rFonts w:hint="default" w:ascii="Times New Roman" w:hAnsi="Times New Roman" w:cs="Times New Roman"/>
          <w:spacing w:val="12"/>
          <w:sz w:val="24"/>
        </w:rPr>
        <w:t xml:space="preserve"> </w:t>
      </w:r>
      <w:r>
        <w:rPr>
          <w:rFonts w:hint="default" w:ascii="Times New Roman" w:hAnsi="Times New Roman" w:cs="Times New Roman"/>
          <w:sz w:val="24"/>
        </w:rPr>
        <w:t>đáp</w:t>
      </w:r>
      <w:r>
        <w:rPr>
          <w:rFonts w:hint="default" w:ascii="Times New Roman" w:hAnsi="Times New Roman" w:cs="Times New Roman"/>
          <w:spacing w:val="13"/>
          <w:sz w:val="24"/>
        </w:rPr>
        <w:t xml:space="preserve"> </w:t>
      </w:r>
      <w:r>
        <w:rPr>
          <w:rFonts w:hint="default" w:ascii="Times New Roman" w:hAnsi="Times New Roman" w:cs="Times New Roman"/>
          <w:sz w:val="24"/>
        </w:rPr>
        <w:t>ứng</w:t>
      </w:r>
      <w:r>
        <w:rPr>
          <w:rFonts w:hint="default" w:ascii="Times New Roman" w:hAnsi="Times New Roman" w:cs="Times New Roman"/>
          <w:spacing w:val="12"/>
          <w:sz w:val="24"/>
        </w:rPr>
        <w:t xml:space="preserve"> </w:t>
      </w:r>
      <w:r>
        <w:rPr>
          <w:rFonts w:hint="default" w:ascii="Times New Roman" w:hAnsi="Times New Roman" w:cs="Times New Roman"/>
          <w:sz w:val="24"/>
        </w:rPr>
        <w:t>các</w:t>
      </w:r>
      <w:r>
        <w:rPr>
          <w:rFonts w:hint="default" w:ascii="Times New Roman" w:hAnsi="Times New Roman" w:cs="Times New Roman"/>
          <w:spacing w:val="13"/>
          <w:sz w:val="24"/>
        </w:rPr>
        <w:t xml:space="preserve"> </w:t>
      </w:r>
      <w:r>
        <w:rPr>
          <w:rFonts w:hint="default" w:ascii="Times New Roman" w:hAnsi="Times New Roman" w:cs="Times New Roman"/>
          <w:sz w:val="24"/>
        </w:rPr>
        <w:t>chỉ</w:t>
      </w:r>
      <w:r>
        <w:rPr>
          <w:rFonts w:hint="default" w:ascii="Times New Roman" w:hAnsi="Times New Roman" w:cs="Times New Roman"/>
          <w:spacing w:val="11"/>
          <w:sz w:val="24"/>
        </w:rPr>
        <w:t xml:space="preserve"> </w:t>
      </w:r>
      <w:r>
        <w:rPr>
          <w:rFonts w:hint="default" w:ascii="Times New Roman" w:hAnsi="Times New Roman" w:cs="Times New Roman"/>
          <w:sz w:val="24"/>
        </w:rPr>
        <w:t>tiêu</w:t>
      </w:r>
      <w:r>
        <w:rPr>
          <w:rFonts w:hint="default" w:ascii="Times New Roman" w:hAnsi="Times New Roman" w:cs="Times New Roman"/>
          <w:spacing w:val="12"/>
          <w:sz w:val="24"/>
        </w:rPr>
        <w:t xml:space="preserve"> </w:t>
      </w:r>
      <w:r>
        <w:rPr>
          <w:rFonts w:hint="default" w:ascii="Times New Roman" w:hAnsi="Times New Roman" w:cs="Times New Roman"/>
          <w:sz w:val="24"/>
        </w:rPr>
        <w:t>như</w:t>
      </w:r>
      <w:r>
        <w:rPr>
          <w:rFonts w:hint="default" w:ascii="Times New Roman" w:hAnsi="Times New Roman" w:cs="Times New Roman"/>
          <w:spacing w:val="10"/>
          <w:sz w:val="24"/>
        </w:rPr>
        <w:t xml:space="preserve"> </w:t>
      </w:r>
      <w:r>
        <w:rPr>
          <w:rFonts w:hint="default" w:ascii="Times New Roman" w:hAnsi="Times New Roman" w:cs="Times New Roman"/>
          <w:sz w:val="24"/>
        </w:rPr>
        <w:t>số</w:t>
      </w:r>
      <w:r>
        <w:rPr>
          <w:rFonts w:hint="default" w:ascii="Times New Roman" w:hAnsi="Times New Roman" w:cs="Times New Roman"/>
          <w:spacing w:val="12"/>
          <w:sz w:val="24"/>
        </w:rPr>
        <w:t xml:space="preserve"> </w:t>
      </w:r>
      <w:r>
        <w:rPr>
          <w:rFonts w:hint="default" w:ascii="Times New Roman" w:hAnsi="Times New Roman" w:cs="Times New Roman"/>
          <w:sz w:val="24"/>
        </w:rPr>
        <w:t>lượng</w:t>
      </w:r>
      <w:r>
        <w:rPr>
          <w:rFonts w:hint="default" w:ascii="Times New Roman" w:hAnsi="Times New Roman" w:cs="Times New Roman"/>
          <w:spacing w:val="12"/>
          <w:sz w:val="24"/>
        </w:rPr>
        <w:t xml:space="preserve"> </w:t>
      </w:r>
      <w:r>
        <w:rPr>
          <w:rFonts w:hint="default" w:ascii="Times New Roman" w:hAnsi="Times New Roman" w:cs="Times New Roman"/>
          <w:sz w:val="24"/>
        </w:rPr>
        <w:t>người</w:t>
      </w:r>
      <w:r>
        <w:rPr>
          <w:rFonts w:hint="default" w:ascii="Times New Roman" w:hAnsi="Times New Roman" w:cs="Times New Roman"/>
          <w:spacing w:val="11"/>
          <w:sz w:val="24"/>
        </w:rPr>
        <w:t xml:space="preserve"> </w:t>
      </w:r>
      <w:r>
        <w:rPr>
          <w:rFonts w:hint="default" w:ascii="Times New Roman" w:hAnsi="Times New Roman" w:cs="Times New Roman"/>
          <w:sz w:val="24"/>
        </w:rPr>
        <w:t>dùng</w:t>
      </w:r>
      <w:r>
        <w:rPr>
          <w:rFonts w:hint="default" w:ascii="Times New Roman" w:hAnsi="Times New Roman" w:cs="Times New Roman"/>
          <w:spacing w:val="12"/>
          <w:sz w:val="24"/>
        </w:rPr>
        <w:t xml:space="preserve"> </w:t>
      </w:r>
      <w:r>
        <w:rPr>
          <w:rFonts w:hint="default" w:ascii="Times New Roman" w:hAnsi="Times New Roman" w:cs="Times New Roman"/>
          <w:sz w:val="24"/>
        </w:rPr>
        <w:t>đồng</w:t>
      </w:r>
      <w:r>
        <w:rPr>
          <w:rFonts w:hint="default" w:ascii="Times New Roman" w:hAnsi="Times New Roman" w:cs="Times New Roman"/>
          <w:spacing w:val="11"/>
          <w:sz w:val="24"/>
        </w:rPr>
        <w:t xml:space="preserve"> </w:t>
      </w:r>
      <w:r>
        <w:rPr>
          <w:rFonts w:hint="default" w:ascii="Times New Roman" w:hAnsi="Times New Roman" w:cs="Times New Roman"/>
          <w:sz w:val="24"/>
        </w:rPr>
        <w:t>thời,</w:t>
      </w:r>
      <w:r>
        <w:rPr>
          <w:rFonts w:hint="default" w:ascii="Times New Roman" w:hAnsi="Times New Roman" w:cs="Times New Roman"/>
          <w:spacing w:val="12"/>
          <w:sz w:val="24"/>
        </w:rPr>
        <w:t xml:space="preserve"> </w:t>
      </w:r>
      <w:r>
        <w:rPr>
          <w:rFonts w:hint="default" w:ascii="Times New Roman" w:hAnsi="Times New Roman" w:cs="Times New Roman"/>
          <w:sz w:val="24"/>
        </w:rPr>
        <w:t>thời</w:t>
      </w:r>
      <w:r>
        <w:rPr>
          <w:rFonts w:hint="default" w:ascii="Times New Roman" w:hAnsi="Times New Roman" w:cs="Times New Roman"/>
          <w:spacing w:val="12"/>
          <w:sz w:val="24"/>
        </w:rPr>
        <w:t xml:space="preserve"> </w:t>
      </w:r>
      <w:r>
        <w:rPr>
          <w:rFonts w:hint="default" w:ascii="Times New Roman" w:hAnsi="Times New Roman" w:cs="Times New Roman"/>
          <w:spacing w:val="-4"/>
          <w:sz w:val="24"/>
        </w:rPr>
        <w:t>gian</w:t>
      </w:r>
    </w:p>
    <w:p w14:paraId="3C67F665">
      <w:pPr>
        <w:pStyle w:val="6"/>
        <w:spacing w:before="28"/>
        <w:ind w:left="1580" w:firstLine="0"/>
        <w:jc w:val="both"/>
        <w:rPr>
          <w:rFonts w:hint="default" w:ascii="Times New Roman" w:hAnsi="Times New Roman" w:cs="Times New Roman"/>
        </w:rPr>
      </w:pPr>
      <w:r>
        <w:rPr>
          <w:rFonts w:hint="default" w:ascii="Times New Roman" w:hAnsi="Times New Roman" w:cs="Times New Roman"/>
        </w:rPr>
        <w:t>đáp</w:t>
      </w:r>
      <w:r>
        <w:rPr>
          <w:rFonts w:hint="default" w:ascii="Times New Roman" w:hAnsi="Times New Roman" w:cs="Times New Roman"/>
          <w:spacing w:val="-3"/>
        </w:rPr>
        <w:t xml:space="preserve"> </w:t>
      </w:r>
      <w:r>
        <w:rPr>
          <w:rFonts w:hint="default" w:ascii="Times New Roman" w:hAnsi="Times New Roman" w:cs="Times New Roman"/>
        </w:rPr>
        <w:t>ứng</w:t>
      </w:r>
      <w:r>
        <w:rPr>
          <w:rFonts w:hint="default" w:ascii="Times New Roman" w:hAnsi="Times New Roman" w:cs="Times New Roman"/>
          <w:spacing w:val="-1"/>
        </w:rPr>
        <w:t xml:space="preserve"> </w:t>
      </w:r>
      <w:r>
        <w:rPr>
          <w:rFonts w:hint="default" w:ascii="Times New Roman" w:hAnsi="Times New Roman" w:cs="Times New Roman"/>
        </w:rPr>
        <w:t>yêu</w:t>
      </w:r>
      <w:r>
        <w:rPr>
          <w:rFonts w:hint="default" w:ascii="Times New Roman" w:hAnsi="Times New Roman" w:cs="Times New Roman"/>
          <w:spacing w:val="-1"/>
        </w:rPr>
        <w:t xml:space="preserve"> </w:t>
      </w:r>
      <w:r>
        <w:rPr>
          <w:rFonts w:hint="default" w:ascii="Times New Roman" w:hAnsi="Times New Roman" w:cs="Times New Roman"/>
          <w:spacing w:val="-4"/>
        </w:rPr>
        <w:t>cầu.</w:t>
      </w:r>
    </w:p>
    <w:p w14:paraId="0B51322F">
      <w:pPr>
        <w:pStyle w:val="6"/>
        <w:spacing w:before="69"/>
        <w:ind w:left="0" w:firstLine="0"/>
        <w:rPr>
          <w:rFonts w:hint="default" w:ascii="Times New Roman" w:hAnsi="Times New Roman" w:cs="Times New Roman"/>
        </w:rPr>
      </w:pPr>
    </w:p>
    <w:p w14:paraId="6F2099DB">
      <w:pPr>
        <w:pStyle w:val="2"/>
        <w:tabs>
          <w:tab w:val="left" w:pos="10091"/>
        </w:tabs>
        <w:ind w:left="112"/>
        <w:rPr>
          <w:rFonts w:hint="default" w:ascii="Times New Roman" w:hAnsi="Times New Roman" w:cs="Times New Roman"/>
        </w:rPr>
      </w:pPr>
      <w:r>
        <w:rPr>
          <w:rFonts w:hint="default" w:ascii="Times New Roman" w:hAnsi="Times New Roman" w:cs="Times New Roman"/>
          <w:color w:val="000000"/>
          <w:spacing w:val="-32"/>
          <w:shd w:val="clear" w:color="auto" w:fill="D5E2BB"/>
        </w:rPr>
        <w:t xml:space="preserve"> </w:t>
      </w:r>
      <w:r>
        <w:rPr>
          <w:rFonts w:hint="default" w:ascii="Times New Roman" w:hAnsi="Times New Roman" w:cs="Times New Roman"/>
          <w:color w:val="000000"/>
          <w:shd w:val="clear" w:color="auto" w:fill="D5E2BB"/>
        </w:rPr>
        <w:t>TRẮC</w:t>
      </w:r>
      <w:r>
        <w:rPr>
          <w:rFonts w:hint="default" w:ascii="Times New Roman" w:hAnsi="Times New Roman" w:cs="Times New Roman"/>
          <w:color w:val="000000"/>
          <w:spacing w:val="-3"/>
          <w:shd w:val="clear" w:color="auto" w:fill="D5E2BB"/>
        </w:rPr>
        <w:t xml:space="preserve"> </w:t>
      </w:r>
      <w:r>
        <w:rPr>
          <w:rFonts w:hint="default" w:ascii="Times New Roman" w:hAnsi="Times New Roman" w:cs="Times New Roman"/>
          <w:color w:val="000000"/>
          <w:shd w:val="clear" w:color="auto" w:fill="D5E2BB"/>
        </w:rPr>
        <w:t>NGHIỆM</w:t>
      </w:r>
      <w:r>
        <w:rPr>
          <w:rFonts w:hint="default" w:ascii="Times New Roman" w:hAnsi="Times New Roman" w:cs="Times New Roman"/>
          <w:color w:val="000000"/>
          <w:spacing w:val="-2"/>
          <w:shd w:val="clear" w:color="auto" w:fill="D5E2BB"/>
        </w:rPr>
        <w:t xml:space="preserve"> </w:t>
      </w:r>
      <w:r>
        <w:rPr>
          <w:rFonts w:hint="default" w:ascii="Times New Roman" w:hAnsi="Times New Roman" w:cs="Times New Roman"/>
          <w:color w:val="000000"/>
          <w:shd w:val="clear" w:color="auto" w:fill="D5E2BB"/>
        </w:rPr>
        <w:t>KIẾN</w:t>
      </w:r>
      <w:r>
        <w:rPr>
          <w:rFonts w:hint="default" w:ascii="Times New Roman" w:hAnsi="Times New Roman" w:cs="Times New Roman"/>
          <w:color w:val="000000"/>
          <w:spacing w:val="-1"/>
          <w:shd w:val="clear" w:color="auto" w:fill="D5E2BB"/>
        </w:rPr>
        <w:t xml:space="preserve"> </w:t>
      </w:r>
      <w:r>
        <w:rPr>
          <w:rFonts w:hint="default" w:ascii="Times New Roman" w:hAnsi="Times New Roman" w:cs="Times New Roman"/>
          <w:color w:val="000000"/>
          <w:spacing w:val="-4"/>
          <w:shd w:val="clear" w:color="auto" w:fill="D5E2BB"/>
        </w:rPr>
        <w:t>THỨC</w:t>
      </w:r>
      <w:r>
        <w:rPr>
          <w:rFonts w:hint="default" w:ascii="Times New Roman" w:hAnsi="Times New Roman" w:cs="Times New Roman"/>
          <w:color w:val="000000"/>
          <w:shd w:val="clear" w:color="auto" w:fill="D5E2BB"/>
        </w:rPr>
        <w:tab/>
      </w:r>
    </w:p>
    <w:p w14:paraId="227F9D1C">
      <w:pPr>
        <w:spacing w:before="36"/>
        <w:ind w:left="140" w:right="0" w:firstLine="0"/>
        <w:jc w:val="left"/>
        <w:rPr>
          <w:rFonts w:hint="default" w:ascii="Times New Roman" w:hAnsi="Times New Roman" w:cs="Times New Roman"/>
          <w:b/>
          <w:sz w:val="24"/>
        </w:rPr>
      </w:pPr>
      <w:r>
        <w:rPr>
          <w:rFonts w:hint="default" w:ascii="Times New Roman" w:hAnsi="Times New Roman" w:cs="Times New Roman"/>
          <w:b/>
          <w:sz w:val="24"/>
        </w:rPr>
        <w:t>Kiến</w:t>
      </w:r>
      <w:r>
        <w:rPr>
          <w:rFonts w:hint="default" w:ascii="Times New Roman" w:hAnsi="Times New Roman" w:cs="Times New Roman"/>
          <w:b/>
          <w:spacing w:val="-1"/>
          <w:sz w:val="24"/>
        </w:rPr>
        <w:t xml:space="preserve"> </w:t>
      </w:r>
      <w:r>
        <w:rPr>
          <w:rFonts w:hint="default" w:ascii="Times New Roman" w:hAnsi="Times New Roman" w:cs="Times New Roman"/>
          <w:b/>
          <w:sz w:val="24"/>
        </w:rPr>
        <w:t>thức</w:t>
      </w:r>
      <w:r>
        <w:rPr>
          <w:rFonts w:hint="default" w:ascii="Times New Roman" w:hAnsi="Times New Roman" w:cs="Times New Roman"/>
          <w:b/>
          <w:spacing w:val="-2"/>
          <w:sz w:val="24"/>
        </w:rPr>
        <w:t xml:space="preserve"> </w:t>
      </w:r>
      <w:r>
        <w:rPr>
          <w:rFonts w:hint="default" w:ascii="Times New Roman" w:hAnsi="Times New Roman" w:cs="Times New Roman"/>
          <w:b/>
          <w:sz w:val="24"/>
        </w:rPr>
        <w:t>cơ</w:t>
      </w:r>
      <w:r>
        <w:rPr>
          <w:rFonts w:hint="default" w:ascii="Times New Roman" w:hAnsi="Times New Roman" w:cs="Times New Roman"/>
          <w:b/>
          <w:spacing w:val="-1"/>
          <w:sz w:val="24"/>
        </w:rPr>
        <w:t xml:space="preserve"> </w:t>
      </w:r>
      <w:r>
        <w:rPr>
          <w:rFonts w:hint="default" w:ascii="Times New Roman" w:hAnsi="Times New Roman" w:cs="Times New Roman"/>
          <w:b/>
          <w:sz w:val="24"/>
        </w:rPr>
        <w:t>bản</w:t>
      </w:r>
      <w:r>
        <w:rPr>
          <w:rFonts w:hint="default" w:ascii="Times New Roman" w:hAnsi="Times New Roman" w:cs="Times New Roman"/>
          <w:b/>
          <w:spacing w:val="-1"/>
          <w:sz w:val="24"/>
        </w:rPr>
        <w:t xml:space="preserve"> </w:t>
      </w:r>
      <w:r>
        <w:rPr>
          <w:rFonts w:hint="default" w:ascii="Times New Roman" w:hAnsi="Times New Roman" w:cs="Times New Roman"/>
          <w:b/>
          <w:sz w:val="24"/>
        </w:rPr>
        <w:t>về</w:t>
      </w:r>
      <w:r>
        <w:rPr>
          <w:rFonts w:hint="default" w:ascii="Times New Roman" w:hAnsi="Times New Roman" w:cs="Times New Roman"/>
          <w:b/>
          <w:spacing w:val="-2"/>
          <w:sz w:val="24"/>
        </w:rPr>
        <w:t xml:space="preserve"> </w:t>
      </w:r>
      <w:r>
        <w:rPr>
          <w:rFonts w:hint="default" w:ascii="Times New Roman" w:hAnsi="Times New Roman" w:cs="Times New Roman"/>
          <w:b/>
          <w:sz w:val="24"/>
        </w:rPr>
        <w:t>kiến trúc</w:t>
      </w:r>
      <w:r>
        <w:rPr>
          <w:rFonts w:hint="default" w:ascii="Times New Roman" w:hAnsi="Times New Roman" w:cs="Times New Roman"/>
          <w:b/>
          <w:spacing w:val="-2"/>
          <w:sz w:val="24"/>
        </w:rPr>
        <w:t xml:space="preserve"> </w:t>
      </w:r>
      <w:r>
        <w:rPr>
          <w:rFonts w:hint="default" w:ascii="Times New Roman" w:hAnsi="Times New Roman" w:cs="Times New Roman"/>
          <w:b/>
          <w:sz w:val="24"/>
        </w:rPr>
        <w:t>phần</w:t>
      </w:r>
      <w:r>
        <w:rPr>
          <w:rFonts w:hint="default" w:ascii="Times New Roman" w:hAnsi="Times New Roman" w:cs="Times New Roman"/>
          <w:b/>
          <w:spacing w:val="-2"/>
          <w:sz w:val="24"/>
        </w:rPr>
        <w:t xml:space="preserve"> </w:t>
      </w:r>
      <w:r>
        <w:rPr>
          <w:rFonts w:hint="default" w:ascii="Times New Roman" w:hAnsi="Times New Roman" w:cs="Times New Roman"/>
          <w:b/>
          <w:spacing w:val="-5"/>
          <w:sz w:val="24"/>
        </w:rPr>
        <w:t>mềm</w:t>
      </w:r>
    </w:p>
    <w:p w14:paraId="6633DB21">
      <w:pPr>
        <w:pStyle w:val="15"/>
        <w:numPr>
          <w:ilvl w:val="0"/>
          <w:numId w:val="4"/>
        </w:numPr>
        <w:tabs>
          <w:tab w:val="left" w:pos="500"/>
        </w:tabs>
        <w:spacing w:before="36" w:after="0" w:line="240" w:lineRule="auto"/>
        <w:ind w:left="500" w:right="0" w:hanging="360"/>
        <w:jc w:val="left"/>
        <w:rPr>
          <w:rFonts w:hint="default" w:ascii="Times New Roman" w:hAnsi="Times New Roman" w:cs="Times New Roman"/>
          <w:sz w:val="24"/>
        </w:rPr>
      </w:pPr>
      <w:r>
        <w:rPr>
          <w:rFonts w:hint="default" w:ascii="Times New Roman" w:hAnsi="Times New Roman" w:cs="Times New Roman"/>
          <w:sz w:val="24"/>
        </w:rPr>
        <w:t>Kiến</w:t>
      </w:r>
      <w:r>
        <w:rPr>
          <w:rFonts w:hint="default" w:ascii="Times New Roman" w:hAnsi="Times New Roman" w:cs="Times New Roman"/>
          <w:spacing w:val="-3"/>
          <w:sz w:val="24"/>
        </w:rPr>
        <w:t xml:space="preserve"> </w:t>
      </w:r>
      <w:r>
        <w:rPr>
          <w:rFonts w:hint="default" w:ascii="Times New Roman" w:hAnsi="Times New Roman" w:cs="Times New Roman"/>
          <w:sz w:val="24"/>
        </w:rPr>
        <w:t>trúc</w:t>
      </w:r>
      <w:r>
        <w:rPr>
          <w:rFonts w:hint="default" w:ascii="Times New Roman" w:hAnsi="Times New Roman" w:cs="Times New Roman"/>
          <w:spacing w:val="-1"/>
          <w:sz w:val="24"/>
        </w:rPr>
        <w:t xml:space="preserve"> </w:t>
      </w:r>
      <w:r>
        <w:rPr>
          <w:rFonts w:hint="default" w:ascii="Times New Roman" w:hAnsi="Times New Roman" w:cs="Times New Roman"/>
          <w:sz w:val="24"/>
        </w:rPr>
        <w:t>nào</w:t>
      </w:r>
      <w:r>
        <w:rPr>
          <w:rFonts w:hint="default" w:ascii="Times New Roman" w:hAnsi="Times New Roman" w:cs="Times New Roman"/>
          <w:spacing w:val="-1"/>
          <w:sz w:val="24"/>
        </w:rPr>
        <w:t xml:space="preserve"> </w:t>
      </w:r>
      <w:r>
        <w:rPr>
          <w:rFonts w:hint="default" w:ascii="Times New Roman" w:hAnsi="Times New Roman" w:cs="Times New Roman"/>
          <w:sz w:val="24"/>
        </w:rPr>
        <w:t>dưới đây</w:t>
      </w:r>
      <w:r>
        <w:rPr>
          <w:rFonts w:hint="default" w:ascii="Times New Roman" w:hAnsi="Times New Roman" w:cs="Times New Roman"/>
          <w:spacing w:val="-1"/>
          <w:sz w:val="24"/>
        </w:rPr>
        <w:t xml:space="preserve"> </w:t>
      </w:r>
      <w:r>
        <w:rPr>
          <w:rFonts w:hint="default" w:ascii="Times New Roman" w:hAnsi="Times New Roman" w:cs="Times New Roman"/>
          <w:sz w:val="24"/>
        </w:rPr>
        <w:t>không thuộc</w:t>
      </w:r>
      <w:r>
        <w:rPr>
          <w:rFonts w:hint="default" w:ascii="Times New Roman" w:hAnsi="Times New Roman" w:cs="Times New Roman"/>
          <w:spacing w:val="-2"/>
          <w:sz w:val="24"/>
        </w:rPr>
        <w:t xml:space="preserve"> </w:t>
      </w:r>
      <w:r>
        <w:rPr>
          <w:rFonts w:hint="default" w:ascii="Times New Roman" w:hAnsi="Times New Roman" w:cs="Times New Roman"/>
          <w:sz w:val="24"/>
        </w:rPr>
        <w:t>các</w:t>
      </w:r>
      <w:r>
        <w:rPr>
          <w:rFonts w:hint="default" w:ascii="Times New Roman" w:hAnsi="Times New Roman" w:cs="Times New Roman"/>
          <w:spacing w:val="-1"/>
          <w:sz w:val="24"/>
        </w:rPr>
        <w:t xml:space="preserve"> </w:t>
      </w:r>
      <w:r>
        <w:rPr>
          <w:rFonts w:hint="default" w:ascii="Times New Roman" w:hAnsi="Times New Roman" w:cs="Times New Roman"/>
          <w:sz w:val="24"/>
        </w:rPr>
        <w:t>loại</w:t>
      </w:r>
      <w:r>
        <w:rPr>
          <w:rFonts w:hint="default" w:ascii="Times New Roman" w:hAnsi="Times New Roman" w:cs="Times New Roman"/>
          <w:spacing w:val="-1"/>
          <w:sz w:val="24"/>
        </w:rPr>
        <w:t xml:space="preserve"> </w:t>
      </w:r>
      <w:r>
        <w:rPr>
          <w:rFonts w:hint="default" w:ascii="Times New Roman" w:hAnsi="Times New Roman" w:cs="Times New Roman"/>
          <w:sz w:val="24"/>
        </w:rPr>
        <w:t>kiến</w:t>
      </w:r>
      <w:r>
        <w:rPr>
          <w:rFonts w:hint="default" w:ascii="Times New Roman" w:hAnsi="Times New Roman" w:cs="Times New Roman"/>
          <w:spacing w:val="2"/>
          <w:sz w:val="24"/>
        </w:rPr>
        <w:t xml:space="preserve"> </w:t>
      </w:r>
      <w:r>
        <w:rPr>
          <w:rFonts w:hint="default" w:ascii="Times New Roman" w:hAnsi="Times New Roman" w:cs="Times New Roman"/>
          <w:sz w:val="24"/>
        </w:rPr>
        <w:t>trúc</w:t>
      </w:r>
      <w:r>
        <w:rPr>
          <w:rFonts w:hint="default" w:ascii="Times New Roman" w:hAnsi="Times New Roman" w:cs="Times New Roman"/>
          <w:spacing w:val="-2"/>
          <w:sz w:val="24"/>
        </w:rPr>
        <w:t xml:space="preserve"> </w:t>
      </w:r>
      <w:r>
        <w:rPr>
          <w:rFonts w:hint="default" w:ascii="Times New Roman" w:hAnsi="Times New Roman" w:cs="Times New Roman"/>
          <w:sz w:val="24"/>
        </w:rPr>
        <w:t>phần mềm</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phổ </w:t>
      </w:r>
      <w:r>
        <w:rPr>
          <w:rFonts w:hint="default" w:ascii="Times New Roman" w:hAnsi="Times New Roman" w:cs="Times New Roman"/>
          <w:spacing w:val="-2"/>
          <w:sz w:val="24"/>
        </w:rPr>
        <w:t>biến?</w:t>
      </w:r>
    </w:p>
    <w:p w14:paraId="773C66B6">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Monolithic</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Architecture</w:t>
      </w:r>
    </w:p>
    <w:p w14:paraId="4BA24987">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Layered</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Architecture</w:t>
      </w:r>
    </w:p>
    <w:p w14:paraId="582091B5">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Modular</w:t>
      </w:r>
      <w:r>
        <w:rPr>
          <w:rFonts w:hint="default" w:ascii="Times New Roman" w:hAnsi="Times New Roman" w:cs="Times New Roman"/>
          <w:spacing w:val="-2"/>
          <w:sz w:val="24"/>
        </w:rPr>
        <w:t xml:space="preserve"> </w:t>
      </w:r>
      <w:r>
        <w:rPr>
          <w:rFonts w:hint="default" w:ascii="Times New Roman" w:hAnsi="Times New Roman" w:cs="Times New Roman"/>
          <w:sz w:val="24"/>
        </w:rPr>
        <w:t>Monolithic</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Architecture</w:t>
      </w:r>
    </w:p>
    <w:p w14:paraId="7B90E08C">
      <w:pPr>
        <w:pStyle w:val="15"/>
        <w:numPr>
          <w:ilvl w:val="0"/>
          <w:numId w:val="0"/>
        </w:numPr>
        <w:tabs>
          <w:tab w:val="left" w:pos="792"/>
        </w:tabs>
        <w:spacing w:before="34" w:after="0" w:line="240" w:lineRule="auto"/>
        <w:ind w:left="500" w:leftChars="0" w:right="0" w:rightChars="0"/>
        <w:jc w:val="left"/>
        <w:rPr>
          <w:rFonts w:hint="default" w:ascii="Times New Roman" w:hAnsi="Times New Roman" w:cs="Times New Roman"/>
          <w:sz w:val="24"/>
          <w:highlight w:val="yellow"/>
        </w:rPr>
      </w:pPr>
      <w:r>
        <w:rPr>
          <w:rFonts w:hint="default" w:ascii="Times New Roman" w:hAnsi="Times New Roman" w:cs="Times New Roman"/>
          <w:sz w:val="24"/>
          <w:highlight w:val="green"/>
          <w:lang w:val="en-US"/>
        </w:rPr>
        <w:t xml:space="preserve">D. </w:t>
      </w:r>
      <w:r>
        <w:rPr>
          <w:rFonts w:hint="default" w:ascii="Times New Roman" w:hAnsi="Times New Roman" w:cs="Times New Roman"/>
          <w:sz w:val="24"/>
          <w:highlight w:val="green"/>
        </w:rPr>
        <w:t>Quantum</w:t>
      </w:r>
      <w:r>
        <w:rPr>
          <w:rFonts w:hint="default" w:ascii="Times New Roman" w:hAnsi="Times New Roman" w:cs="Times New Roman"/>
          <w:spacing w:val="-2"/>
          <w:sz w:val="24"/>
          <w:highlight w:val="green"/>
        </w:rPr>
        <w:t xml:space="preserve"> Architecture</w:t>
      </w:r>
    </w:p>
    <w:p w14:paraId="06A191E2">
      <w:pPr>
        <w:pStyle w:val="15"/>
        <w:numPr>
          <w:ilvl w:val="0"/>
          <w:numId w:val="4"/>
        </w:numPr>
        <w:tabs>
          <w:tab w:val="left" w:pos="500"/>
        </w:tabs>
        <w:spacing w:before="36" w:after="0" w:line="240" w:lineRule="auto"/>
        <w:ind w:left="500" w:right="0" w:hanging="360"/>
        <w:jc w:val="left"/>
        <w:rPr>
          <w:rFonts w:hint="default" w:ascii="Times New Roman" w:hAnsi="Times New Roman" w:cs="Times New Roman"/>
          <w:sz w:val="24"/>
        </w:rPr>
      </w:pPr>
      <w:r>
        <w:rPr>
          <w:rFonts w:hint="default" w:ascii="Times New Roman" w:hAnsi="Times New Roman" w:cs="Times New Roman"/>
          <w:sz w:val="24"/>
        </w:rPr>
        <w:t>Nguyên</w:t>
      </w:r>
      <w:r>
        <w:rPr>
          <w:rFonts w:hint="default" w:ascii="Times New Roman" w:hAnsi="Times New Roman" w:cs="Times New Roman"/>
          <w:spacing w:val="-4"/>
          <w:sz w:val="24"/>
        </w:rPr>
        <w:t xml:space="preserve"> </w:t>
      </w:r>
      <w:r>
        <w:rPr>
          <w:rFonts w:hint="default" w:ascii="Times New Roman" w:hAnsi="Times New Roman" w:cs="Times New Roman"/>
          <w:sz w:val="24"/>
        </w:rPr>
        <w:t>tắc</w:t>
      </w:r>
      <w:r>
        <w:rPr>
          <w:rFonts w:hint="default" w:ascii="Times New Roman" w:hAnsi="Times New Roman" w:cs="Times New Roman"/>
          <w:spacing w:val="-3"/>
          <w:sz w:val="24"/>
        </w:rPr>
        <w:t xml:space="preserve"> </w:t>
      </w:r>
      <w:r>
        <w:rPr>
          <w:rFonts w:hint="default" w:ascii="Times New Roman" w:hAnsi="Times New Roman" w:cs="Times New Roman"/>
          <w:sz w:val="24"/>
        </w:rPr>
        <w:t>"YAGNI"</w:t>
      </w:r>
      <w:r>
        <w:rPr>
          <w:rFonts w:hint="default" w:ascii="Times New Roman" w:hAnsi="Times New Roman" w:cs="Times New Roman"/>
          <w:spacing w:val="-1"/>
          <w:sz w:val="24"/>
        </w:rPr>
        <w:t xml:space="preserve"> </w:t>
      </w:r>
      <w:r>
        <w:rPr>
          <w:rFonts w:hint="default" w:ascii="Times New Roman" w:hAnsi="Times New Roman" w:cs="Times New Roman"/>
          <w:sz w:val="24"/>
        </w:rPr>
        <w:t>đề</w:t>
      </w:r>
      <w:r>
        <w:rPr>
          <w:rFonts w:hint="default" w:ascii="Times New Roman" w:hAnsi="Times New Roman" w:cs="Times New Roman"/>
          <w:spacing w:val="-1"/>
          <w:sz w:val="24"/>
        </w:rPr>
        <w:t xml:space="preserve"> </w:t>
      </w:r>
      <w:r>
        <w:rPr>
          <w:rFonts w:hint="default" w:ascii="Times New Roman" w:hAnsi="Times New Roman" w:cs="Times New Roman"/>
          <w:sz w:val="24"/>
        </w:rPr>
        <w:t>cập</w:t>
      </w:r>
      <w:r>
        <w:rPr>
          <w:rFonts w:hint="default" w:ascii="Times New Roman" w:hAnsi="Times New Roman" w:cs="Times New Roman"/>
          <w:spacing w:val="-1"/>
          <w:sz w:val="24"/>
        </w:rPr>
        <w:t xml:space="preserve"> </w:t>
      </w:r>
      <w:r>
        <w:rPr>
          <w:rFonts w:hint="default" w:ascii="Times New Roman" w:hAnsi="Times New Roman" w:cs="Times New Roman"/>
          <w:sz w:val="24"/>
        </w:rPr>
        <w:t>đến</w:t>
      </w:r>
      <w:r>
        <w:rPr>
          <w:rFonts w:hint="default" w:ascii="Times New Roman" w:hAnsi="Times New Roman" w:cs="Times New Roman"/>
          <w:spacing w:val="-2"/>
          <w:sz w:val="24"/>
        </w:rPr>
        <w:t xml:space="preserve"> </w:t>
      </w:r>
      <w:r>
        <w:rPr>
          <w:rFonts w:hint="default" w:ascii="Times New Roman" w:hAnsi="Times New Roman" w:cs="Times New Roman"/>
          <w:sz w:val="24"/>
        </w:rPr>
        <w:t>điều</w:t>
      </w:r>
      <w:r>
        <w:rPr>
          <w:rFonts w:hint="default" w:ascii="Times New Roman" w:hAnsi="Times New Roman" w:cs="Times New Roman"/>
          <w:spacing w:val="-1"/>
          <w:sz w:val="24"/>
        </w:rPr>
        <w:t xml:space="preserve"> </w:t>
      </w:r>
      <w:r>
        <w:rPr>
          <w:rFonts w:hint="default" w:ascii="Times New Roman" w:hAnsi="Times New Roman" w:cs="Times New Roman"/>
          <w:spacing w:val="-5"/>
          <w:sz w:val="24"/>
        </w:rPr>
        <w:t>gì?</w:t>
      </w:r>
    </w:p>
    <w:p w14:paraId="0E8CCEBE">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highlight w:val="green"/>
        </w:rPr>
      </w:pPr>
      <w:r>
        <w:rPr>
          <w:rFonts w:hint="default" w:ascii="Times New Roman" w:hAnsi="Times New Roman" w:cs="Times New Roman"/>
          <w:sz w:val="24"/>
          <w:highlight w:val="green"/>
        </w:rPr>
        <w:t>Không</w:t>
      </w:r>
      <w:r>
        <w:rPr>
          <w:rFonts w:hint="default" w:ascii="Times New Roman" w:hAnsi="Times New Roman" w:cs="Times New Roman"/>
          <w:spacing w:val="-3"/>
          <w:sz w:val="24"/>
          <w:highlight w:val="green"/>
        </w:rPr>
        <w:t xml:space="preserve"> </w:t>
      </w:r>
      <w:r>
        <w:rPr>
          <w:rFonts w:hint="default" w:ascii="Times New Roman" w:hAnsi="Times New Roman" w:cs="Times New Roman"/>
          <w:sz w:val="24"/>
          <w:highlight w:val="green"/>
        </w:rPr>
        <w:t>thêm các</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tính năng mà</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bạn sẽ</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không</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 xml:space="preserve">cần </w:t>
      </w:r>
      <w:r>
        <w:rPr>
          <w:rFonts w:hint="default" w:ascii="Times New Roman" w:hAnsi="Times New Roman" w:cs="Times New Roman"/>
          <w:spacing w:val="-5"/>
          <w:sz w:val="24"/>
          <w:highlight w:val="green"/>
        </w:rPr>
        <w:t>đến</w:t>
      </w:r>
    </w:p>
    <w:p w14:paraId="764A4FAA">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Thiết</w:t>
      </w:r>
      <w:r>
        <w:rPr>
          <w:rFonts w:hint="default" w:ascii="Times New Roman" w:hAnsi="Times New Roman" w:cs="Times New Roman"/>
          <w:spacing w:val="-1"/>
          <w:sz w:val="24"/>
        </w:rPr>
        <w:t xml:space="preserve"> </w:t>
      </w:r>
      <w:r>
        <w:rPr>
          <w:rFonts w:hint="default" w:ascii="Times New Roman" w:hAnsi="Times New Roman" w:cs="Times New Roman"/>
          <w:sz w:val="24"/>
        </w:rPr>
        <w:t>kế</w:t>
      </w:r>
      <w:r>
        <w:rPr>
          <w:rFonts w:hint="default" w:ascii="Times New Roman" w:hAnsi="Times New Roman" w:cs="Times New Roman"/>
          <w:spacing w:val="-2"/>
          <w:sz w:val="24"/>
        </w:rPr>
        <w:t xml:space="preserve"> </w:t>
      </w:r>
      <w:r>
        <w:rPr>
          <w:rFonts w:hint="default" w:ascii="Times New Roman" w:hAnsi="Times New Roman" w:cs="Times New Roman"/>
          <w:sz w:val="24"/>
        </w:rPr>
        <w:t>kiến</w:t>
      </w:r>
      <w:r>
        <w:rPr>
          <w:rFonts w:hint="default" w:ascii="Times New Roman" w:hAnsi="Times New Roman" w:cs="Times New Roman"/>
          <w:spacing w:val="-1"/>
          <w:sz w:val="24"/>
        </w:rPr>
        <w:t xml:space="preserve"> </w:t>
      </w:r>
      <w:r>
        <w:rPr>
          <w:rFonts w:hint="default" w:ascii="Times New Roman" w:hAnsi="Times New Roman" w:cs="Times New Roman"/>
          <w:sz w:val="24"/>
        </w:rPr>
        <w:t>trúc</w:t>
      </w:r>
      <w:r>
        <w:rPr>
          <w:rFonts w:hint="default" w:ascii="Times New Roman" w:hAnsi="Times New Roman" w:cs="Times New Roman"/>
          <w:spacing w:val="-2"/>
          <w:sz w:val="24"/>
        </w:rPr>
        <w:t xml:space="preserve"> </w:t>
      </w:r>
      <w:r>
        <w:rPr>
          <w:rFonts w:hint="default" w:ascii="Times New Roman" w:hAnsi="Times New Roman" w:cs="Times New Roman"/>
          <w:sz w:val="24"/>
        </w:rPr>
        <w:t>theo</w:t>
      </w:r>
      <w:r>
        <w:rPr>
          <w:rFonts w:hint="default" w:ascii="Times New Roman" w:hAnsi="Times New Roman" w:cs="Times New Roman"/>
          <w:spacing w:val="1"/>
          <w:sz w:val="24"/>
        </w:rPr>
        <w:t xml:space="preserve"> </w:t>
      </w:r>
      <w:r>
        <w:rPr>
          <w:rFonts w:hint="default" w:ascii="Times New Roman" w:hAnsi="Times New Roman" w:cs="Times New Roman"/>
          <w:sz w:val="24"/>
        </w:rPr>
        <w:t>mô-đun</w:t>
      </w:r>
      <w:r>
        <w:rPr>
          <w:rFonts w:hint="default" w:ascii="Times New Roman" w:hAnsi="Times New Roman" w:cs="Times New Roman"/>
          <w:spacing w:val="-1"/>
          <w:sz w:val="24"/>
        </w:rPr>
        <w:t xml:space="preserve"> </w:t>
      </w:r>
      <w:r>
        <w:rPr>
          <w:rFonts w:hint="default" w:ascii="Times New Roman" w:hAnsi="Times New Roman" w:cs="Times New Roman"/>
          <w:spacing w:val="-5"/>
          <w:sz w:val="24"/>
        </w:rPr>
        <w:t>nhỏ</w:t>
      </w:r>
    </w:p>
    <w:p w14:paraId="2038C6BA">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Không</w:t>
      </w:r>
      <w:r>
        <w:rPr>
          <w:rFonts w:hint="default" w:ascii="Times New Roman" w:hAnsi="Times New Roman" w:cs="Times New Roman"/>
          <w:spacing w:val="-3"/>
          <w:sz w:val="24"/>
        </w:rPr>
        <w:t xml:space="preserve"> </w:t>
      </w:r>
      <w:r>
        <w:rPr>
          <w:rFonts w:hint="default" w:ascii="Times New Roman" w:hAnsi="Times New Roman" w:cs="Times New Roman"/>
          <w:sz w:val="24"/>
        </w:rPr>
        <w:t>phụ</w:t>
      </w:r>
      <w:r>
        <w:rPr>
          <w:rFonts w:hint="default" w:ascii="Times New Roman" w:hAnsi="Times New Roman" w:cs="Times New Roman"/>
          <w:spacing w:val="-1"/>
          <w:sz w:val="24"/>
        </w:rPr>
        <w:t xml:space="preserve"> </w:t>
      </w:r>
      <w:r>
        <w:rPr>
          <w:rFonts w:hint="default" w:ascii="Times New Roman" w:hAnsi="Times New Roman" w:cs="Times New Roman"/>
          <w:sz w:val="24"/>
        </w:rPr>
        <w:t>thuộc</w:t>
      </w:r>
      <w:r>
        <w:rPr>
          <w:rFonts w:hint="default" w:ascii="Times New Roman" w:hAnsi="Times New Roman" w:cs="Times New Roman"/>
          <w:spacing w:val="-1"/>
          <w:sz w:val="24"/>
        </w:rPr>
        <w:t xml:space="preserve"> </w:t>
      </w:r>
      <w:r>
        <w:rPr>
          <w:rFonts w:hint="default" w:ascii="Times New Roman" w:hAnsi="Times New Roman" w:cs="Times New Roman"/>
          <w:sz w:val="24"/>
        </w:rPr>
        <w:t>vào</w:t>
      </w:r>
      <w:r>
        <w:rPr>
          <w:rFonts w:hint="default" w:ascii="Times New Roman" w:hAnsi="Times New Roman" w:cs="Times New Roman"/>
          <w:spacing w:val="1"/>
          <w:sz w:val="24"/>
        </w:rPr>
        <w:t xml:space="preserve"> </w:t>
      </w:r>
      <w:r>
        <w:rPr>
          <w:rFonts w:hint="default" w:ascii="Times New Roman" w:hAnsi="Times New Roman" w:cs="Times New Roman"/>
          <w:sz w:val="24"/>
        </w:rPr>
        <w:t>công nghệ</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cụ </w:t>
      </w:r>
      <w:r>
        <w:rPr>
          <w:rFonts w:hint="default" w:ascii="Times New Roman" w:hAnsi="Times New Roman" w:cs="Times New Roman"/>
          <w:spacing w:val="-5"/>
          <w:sz w:val="24"/>
        </w:rPr>
        <w:t>thể</w:t>
      </w:r>
    </w:p>
    <w:p w14:paraId="55D1D0A0">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Luôn</w:t>
      </w:r>
      <w:r>
        <w:rPr>
          <w:rFonts w:hint="default" w:ascii="Times New Roman" w:hAnsi="Times New Roman" w:cs="Times New Roman"/>
          <w:spacing w:val="-1"/>
          <w:sz w:val="24"/>
        </w:rPr>
        <w:t xml:space="preserve"> </w:t>
      </w:r>
      <w:r>
        <w:rPr>
          <w:rFonts w:hint="default" w:ascii="Times New Roman" w:hAnsi="Times New Roman" w:cs="Times New Roman"/>
          <w:sz w:val="24"/>
        </w:rPr>
        <w:t>áp dụng</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mô hình </w:t>
      </w:r>
      <w:r>
        <w:rPr>
          <w:rFonts w:hint="default" w:ascii="Times New Roman" w:hAnsi="Times New Roman" w:cs="Times New Roman"/>
          <w:spacing w:val="-2"/>
          <w:sz w:val="24"/>
        </w:rPr>
        <w:t>microservices</w:t>
      </w:r>
    </w:p>
    <w:p w14:paraId="2C31B5F4">
      <w:pPr>
        <w:pStyle w:val="15"/>
        <w:numPr>
          <w:ilvl w:val="0"/>
          <w:numId w:val="4"/>
        </w:numPr>
        <w:tabs>
          <w:tab w:val="left" w:pos="500"/>
        </w:tabs>
        <w:spacing w:before="34" w:after="0" w:line="240" w:lineRule="auto"/>
        <w:ind w:left="500" w:right="0" w:hanging="360"/>
        <w:jc w:val="left"/>
        <w:rPr>
          <w:rFonts w:hint="default" w:ascii="Times New Roman" w:hAnsi="Times New Roman" w:cs="Times New Roman"/>
          <w:sz w:val="24"/>
        </w:rPr>
      </w:pPr>
      <w:r>
        <w:rPr>
          <w:rFonts w:hint="default" w:ascii="Times New Roman" w:hAnsi="Times New Roman" w:cs="Times New Roman"/>
          <w:sz w:val="24"/>
        </w:rPr>
        <w:t>Khi</w:t>
      </w:r>
      <w:r>
        <w:rPr>
          <w:rFonts w:hint="default" w:ascii="Times New Roman" w:hAnsi="Times New Roman" w:cs="Times New Roman"/>
          <w:spacing w:val="-3"/>
          <w:sz w:val="24"/>
        </w:rPr>
        <w:t xml:space="preserve"> </w:t>
      </w:r>
      <w:r>
        <w:rPr>
          <w:rFonts w:hint="default" w:ascii="Times New Roman" w:hAnsi="Times New Roman" w:cs="Times New Roman"/>
          <w:sz w:val="24"/>
        </w:rPr>
        <w:t>nào nên</w:t>
      </w:r>
      <w:r>
        <w:rPr>
          <w:rFonts w:hint="default" w:ascii="Times New Roman" w:hAnsi="Times New Roman" w:cs="Times New Roman"/>
          <w:spacing w:val="-1"/>
          <w:sz w:val="24"/>
        </w:rPr>
        <w:t xml:space="preserve"> </w:t>
      </w:r>
      <w:r>
        <w:rPr>
          <w:rFonts w:hint="default" w:ascii="Times New Roman" w:hAnsi="Times New Roman" w:cs="Times New Roman"/>
          <w:sz w:val="24"/>
        </w:rPr>
        <w:t>sử</w:t>
      </w:r>
      <w:r>
        <w:rPr>
          <w:rFonts w:hint="default" w:ascii="Times New Roman" w:hAnsi="Times New Roman" w:cs="Times New Roman"/>
          <w:spacing w:val="-1"/>
          <w:sz w:val="24"/>
        </w:rPr>
        <w:t xml:space="preserve"> </w:t>
      </w:r>
      <w:r>
        <w:rPr>
          <w:rFonts w:hint="default" w:ascii="Times New Roman" w:hAnsi="Times New Roman" w:cs="Times New Roman"/>
          <w:sz w:val="24"/>
        </w:rPr>
        <w:t>dụng kiến</w:t>
      </w:r>
      <w:r>
        <w:rPr>
          <w:rFonts w:hint="default" w:ascii="Times New Roman" w:hAnsi="Times New Roman" w:cs="Times New Roman"/>
          <w:spacing w:val="-1"/>
          <w:sz w:val="24"/>
        </w:rPr>
        <w:t xml:space="preserve"> </w:t>
      </w:r>
      <w:r>
        <w:rPr>
          <w:rFonts w:hint="default" w:ascii="Times New Roman" w:hAnsi="Times New Roman" w:cs="Times New Roman"/>
          <w:sz w:val="24"/>
        </w:rPr>
        <w:t>trúc</w:t>
      </w:r>
      <w:r>
        <w:rPr>
          <w:rFonts w:hint="default" w:ascii="Times New Roman" w:hAnsi="Times New Roman" w:cs="Times New Roman"/>
          <w:spacing w:val="-1"/>
          <w:sz w:val="24"/>
        </w:rPr>
        <w:t xml:space="preserve"> </w:t>
      </w:r>
      <w:r>
        <w:rPr>
          <w:rFonts w:hint="default" w:ascii="Times New Roman" w:hAnsi="Times New Roman" w:cs="Times New Roman"/>
          <w:sz w:val="24"/>
        </w:rPr>
        <w:t>monolithic</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thay vì </w:t>
      </w:r>
      <w:r>
        <w:rPr>
          <w:rFonts w:hint="default" w:ascii="Times New Roman" w:hAnsi="Times New Roman" w:cs="Times New Roman"/>
          <w:spacing w:val="-2"/>
          <w:sz w:val="24"/>
        </w:rPr>
        <w:t>microservices?</w:t>
      </w:r>
    </w:p>
    <w:p w14:paraId="32992A9A">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Khi</w:t>
      </w:r>
      <w:r>
        <w:rPr>
          <w:rFonts w:hint="default" w:ascii="Times New Roman" w:hAnsi="Times New Roman" w:cs="Times New Roman"/>
          <w:spacing w:val="-1"/>
          <w:sz w:val="24"/>
        </w:rPr>
        <w:t xml:space="preserve"> </w:t>
      </w:r>
      <w:r>
        <w:rPr>
          <w:rFonts w:hint="default" w:ascii="Times New Roman" w:hAnsi="Times New Roman" w:cs="Times New Roman"/>
          <w:sz w:val="24"/>
        </w:rPr>
        <w:t>hệ</w:t>
      </w:r>
      <w:r>
        <w:rPr>
          <w:rFonts w:hint="default" w:ascii="Times New Roman" w:hAnsi="Times New Roman" w:cs="Times New Roman"/>
          <w:spacing w:val="-1"/>
          <w:sz w:val="24"/>
        </w:rPr>
        <w:t xml:space="preserve"> </w:t>
      </w:r>
      <w:r>
        <w:rPr>
          <w:rFonts w:hint="default" w:ascii="Times New Roman" w:hAnsi="Times New Roman" w:cs="Times New Roman"/>
          <w:sz w:val="24"/>
        </w:rPr>
        <w:t>thống</w:t>
      </w:r>
      <w:r>
        <w:rPr>
          <w:rFonts w:hint="default" w:ascii="Times New Roman" w:hAnsi="Times New Roman" w:cs="Times New Roman"/>
          <w:spacing w:val="-1"/>
          <w:sz w:val="24"/>
        </w:rPr>
        <w:t xml:space="preserve"> </w:t>
      </w:r>
      <w:r>
        <w:rPr>
          <w:rFonts w:hint="default" w:ascii="Times New Roman" w:hAnsi="Times New Roman" w:cs="Times New Roman"/>
          <w:sz w:val="24"/>
        </w:rPr>
        <w:t>cần khả</w:t>
      </w:r>
      <w:r>
        <w:rPr>
          <w:rFonts w:hint="default" w:ascii="Times New Roman" w:hAnsi="Times New Roman" w:cs="Times New Roman"/>
          <w:spacing w:val="1"/>
          <w:sz w:val="24"/>
        </w:rPr>
        <w:t xml:space="preserve"> </w:t>
      </w:r>
      <w:r>
        <w:rPr>
          <w:rFonts w:hint="default" w:ascii="Times New Roman" w:hAnsi="Times New Roman" w:cs="Times New Roman"/>
          <w:sz w:val="24"/>
        </w:rPr>
        <w:t>năng</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mở rộng </w:t>
      </w:r>
      <w:r>
        <w:rPr>
          <w:rFonts w:hint="default" w:ascii="Times New Roman" w:hAnsi="Times New Roman" w:cs="Times New Roman"/>
          <w:spacing w:val="-5"/>
          <w:sz w:val="24"/>
        </w:rPr>
        <w:t>cao</w:t>
      </w:r>
    </w:p>
    <w:p w14:paraId="6E5E025A">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highlight w:val="green"/>
        </w:rPr>
      </w:pPr>
      <w:r>
        <w:rPr>
          <w:rFonts w:hint="default" w:ascii="Times New Roman" w:hAnsi="Times New Roman" w:cs="Times New Roman"/>
          <w:sz w:val="24"/>
          <w:highlight w:val="green"/>
        </w:rPr>
        <w:t>Khi</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ứng dụng</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nhỏ và</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 xml:space="preserve">ít thay </w:t>
      </w:r>
      <w:r>
        <w:rPr>
          <w:rFonts w:hint="default" w:ascii="Times New Roman" w:hAnsi="Times New Roman" w:cs="Times New Roman"/>
          <w:spacing w:val="-5"/>
          <w:sz w:val="24"/>
          <w:highlight w:val="green"/>
        </w:rPr>
        <w:t>đổi</w:t>
      </w:r>
    </w:p>
    <w:p w14:paraId="446AFCFD">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Khi</w:t>
      </w:r>
      <w:r>
        <w:rPr>
          <w:rFonts w:hint="default" w:ascii="Times New Roman" w:hAnsi="Times New Roman" w:cs="Times New Roman"/>
          <w:spacing w:val="-1"/>
          <w:sz w:val="24"/>
        </w:rPr>
        <w:t xml:space="preserve"> </w:t>
      </w:r>
      <w:r>
        <w:rPr>
          <w:rFonts w:hint="default" w:ascii="Times New Roman" w:hAnsi="Times New Roman" w:cs="Times New Roman"/>
          <w:sz w:val="24"/>
        </w:rPr>
        <w:t>cần</w:t>
      </w:r>
      <w:r>
        <w:rPr>
          <w:rFonts w:hint="default" w:ascii="Times New Roman" w:hAnsi="Times New Roman" w:cs="Times New Roman"/>
          <w:spacing w:val="-1"/>
          <w:sz w:val="24"/>
        </w:rPr>
        <w:t xml:space="preserve"> </w:t>
      </w:r>
      <w:r>
        <w:rPr>
          <w:rFonts w:hint="default" w:ascii="Times New Roman" w:hAnsi="Times New Roman" w:cs="Times New Roman"/>
          <w:sz w:val="24"/>
        </w:rPr>
        <w:t>xử</w:t>
      </w:r>
      <w:r>
        <w:rPr>
          <w:rFonts w:hint="default" w:ascii="Times New Roman" w:hAnsi="Times New Roman" w:cs="Times New Roman"/>
          <w:spacing w:val="-1"/>
          <w:sz w:val="24"/>
        </w:rPr>
        <w:t xml:space="preserve"> </w:t>
      </w:r>
      <w:r>
        <w:rPr>
          <w:rFonts w:hint="default" w:ascii="Times New Roman" w:hAnsi="Times New Roman" w:cs="Times New Roman"/>
          <w:sz w:val="24"/>
        </w:rPr>
        <w:t>lý</w:t>
      </w:r>
      <w:r>
        <w:rPr>
          <w:rFonts w:hint="default" w:ascii="Times New Roman" w:hAnsi="Times New Roman" w:cs="Times New Roman"/>
          <w:spacing w:val="-1"/>
          <w:sz w:val="24"/>
        </w:rPr>
        <w:t xml:space="preserve"> </w:t>
      </w:r>
      <w:r>
        <w:rPr>
          <w:rFonts w:hint="default" w:ascii="Times New Roman" w:hAnsi="Times New Roman" w:cs="Times New Roman"/>
          <w:sz w:val="24"/>
        </w:rPr>
        <w:t>hàng triệu</w:t>
      </w:r>
      <w:r>
        <w:rPr>
          <w:rFonts w:hint="default" w:ascii="Times New Roman" w:hAnsi="Times New Roman" w:cs="Times New Roman"/>
          <w:spacing w:val="-1"/>
          <w:sz w:val="24"/>
        </w:rPr>
        <w:t xml:space="preserve"> </w:t>
      </w:r>
      <w:r>
        <w:rPr>
          <w:rFonts w:hint="default" w:ascii="Times New Roman" w:hAnsi="Times New Roman" w:cs="Times New Roman"/>
          <w:sz w:val="24"/>
        </w:rPr>
        <w:t>yêu cầu</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mỗi </w:t>
      </w:r>
      <w:r>
        <w:rPr>
          <w:rFonts w:hint="default" w:ascii="Times New Roman" w:hAnsi="Times New Roman" w:cs="Times New Roman"/>
          <w:spacing w:val="-4"/>
          <w:sz w:val="24"/>
        </w:rPr>
        <w:t>giây</w:t>
      </w:r>
    </w:p>
    <w:p w14:paraId="20324C8A">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Khi</w:t>
      </w:r>
      <w:r>
        <w:rPr>
          <w:rFonts w:hint="default" w:ascii="Times New Roman" w:hAnsi="Times New Roman" w:cs="Times New Roman"/>
          <w:spacing w:val="-1"/>
          <w:sz w:val="24"/>
        </w:rPr>
        <w:t xml:space="preserve"> </w:t>
      </w:r>
      <w:r>
        <w:rPr>
          <w:rFonts w:hint="default" w:ascii="Times New Roman" w:hAnsi="Times New Roman" w:cs="Times New Roman"/>
          <w:sz w:val="24"/>
        </w:rPr>
        <w:t>có</w:t>
      </w:r>
      <w:r>
        <w:rPr>
          <w:rFonts w:hint="default" w:ascii="Times New Roman" w:hAnsi="Times New Roman" w:cs="Times New Roman"/>
          <w:spacing w:val="-1"/>
          <w:sz w:val="24"/>
        </w:rPr>
        <w:t xml:space="preserve"> </w:t>
      </w:r>
      <w:r>
        <w:rPr>
          <w:rFonts w:hint="default" w:ascii="Times New Roman" w:hAnsi="Times New Roman" w:cs="Times New Roman"/>
          <w:sz w:val="24"/>
        </w:rPr>
        <w:t>nhiều</w:t>
      </w:r>
      <w:r>
        <w:rPr>
          <w:rFonts w:hint="default" w:ascii="Times New Roman" w:hAnsi="Times New Roman" w:cs="Times New Roman"/>
          <w:spacing w:val="-1"/>
          <w:sz w:val="24"/>
        </w:rPr>
        <w:t xml:space="preserve"> </w:t>
      </w:r>
      <w:r>
        <w:rPr>
          <w:rFonts w:hint="default" w:ascii="Times New Roman" w:hAnsi="Times New Roman" w:cs="Times New Roman"/>
          <w:sz w:val="24"/>
        </w:rPr>
        <w:t>đội</w:t>
      </w:r>
      <w:r>
        <w:rPr>
          <w:rFonts w:hint="default" w:ascii="Times New Roman" w:hAnsi="Times New Roman" w:cs="Times New Roman"/>
          <w:spacing w:val="-1"/>
          <w:sz w:val="24"/>
        </w:rPr>
        <w:t xml:space="preserve"> </w:t>
      </w:r>
      <w:r>
        <w:rPr>
          <w:rFonts w:hint="default" w:ascii="Times New Roman" w:hAnsi="Times New Roman" w:cs="Times New Roman"/>
          <w:sz w:val="24"/>
        </w:rPr>
        <w:t>phát</w:t>
      </w:r>
      <w:r>
        <w:rPr>
          <w:rFonts w:hint="default" w:ascii="Times New Roman" w:hAnsi="Times New Roman" w:cs="Times New Roman"/>
          <w:spacing w:val="1"/>
          <w:sz w:val="24"/>
        </w:rPr>
        <w:t xml:space="preserve"> </w:t>
      </w:r>
      <w:r>
        <w:rPr>
          <w:rFonts w:hint="default" w:ascii="Times New Roman" w:hAnsi="Times New Roman" w:cs="Times New Roman"/>
          <w:sz w:val="24"/>
        </w:rPr>
        <w:t>triển</w:t>
      </w:r>
      <w:r>
        <w:rPr>
          <w:rFonts w:hint="default" w:ascii="Times New Roman" w:hAnsi="Times New Roman" w:cs="Times New Roman"/>
          <w:spacing w:val="-1"/>
          <w:sz w:val="24"/>
        </w:rPr>
        <w:t xml:space="preserve"> </w:t>
      </w:r>
      <w:r>
        <w:rPr>
          <w:rFonts w:hint="default" w:ascii="Times New Roman" w:hAnsi="Times New Roman" w:cs="Times New Roman"/>
          <w:sz w:val="24"/>
        </w:rPr>
        <w:t>độc</w:t>
      </w:r>
      <w:r>
        <w:rPr>
          <w:rFonts w:hint="default" w:ascii="Times New Roman" w:hAnsi="Times New Roman" w:cs="Times New Roman"/>
          <w:spacing w:val="-1"/>
          <w:sz w:val="24"/>
        </w:rPr>
        <w:t xml:space="preserve"> </w:t>
      </w:r>
      <w:r>
        <w:rPr>
          <w:rFonts w:hint="default" w:ascii="Times New Roman" w:hAnsi="Times New Roman" w:cs="Times New Roman"/>
          <w:spacing w:val="-5"/>
          <w:sz w:val="24"/>
        </w:rPr>
        <w:t>lập</w:t>
      </w:r>
    </w:p>
    <w:p w14:paraId="0E2D0041">
      <w:pPr>
        <w:pStyle w:val="6"/>
        <w:spacing w:before="69"/>
        <w:ind w:left="0" w:firstLine="0"/>
        <w:rPr>
          <w:rFonts w:hint="default" w:ascii="Times New Roman" w:hAnsi="Times New Roman" w:cs="Times New Roman"/>
        </w:rPr>
      </w:pPr>
    </w:p>
    <w:p w14:paraId="30386D48">
      <w:pPr>
        <w:pStyle w:val="2"/>
        <w:spacing w:before="1"/>
        <w:rPr>
          <w:rFonts w:hint="default" w:ascii="Times New Roman" w:hAnsi="Times New Roman" w:cs="Times New Roman"/>
        </w:rPr>
      </w:pPr>
      <w:r>
        <w:rPr>
          <w:rFonts w:hint="default" w:ascii="Times New Roman" w:hAnsi="Times New Roman" w:cs="Times New Roman"/>
        </w:rPr>
        <w:t>Thiết</w:t>
      </w:r>
      <w:r>
        <w:rPr>
          <w:rFonts w:hint="default" w:ascii="Times New Roman" w:hAnsi="Times New Roman" w:cs="Times New Roman"/>
          <w:spacing w:val="-2"/>
        </w:rPr>
        <w:t xml:space="preserve"> </w:t>
      </w:r>
      <w:r>
        <w:rPr>
          <w:rFonts w:hint="default" w:ascii="Times New Roman" w:hAnsi="Times New Roman" w:cs="Times New Roman"/>
        </w:rPr>
        <w:t>kế</w:t>
      </w:r>
      <w:r>
        <w:rPr>
          <w:rFonts w:hint="default" w:ascii="Times New Roman" w:hAnsi="Times New Roman" w:cs="Times New Roman"/>
          <w:spacing w:val="-2"/>
        </w:rPr>
        <w:t xml:space="preserve"> </w:t>
      </w:r>
      <w:r>
        <w:rPr>
          <w:rFonts w:hint="default" w:ascii="Times New Roman" w:hAnsi="Times New Roman" w:cs="Times New Roman"/>
        </w:rPr>
        <w:t>và</w:t>
      </w:r>
      <w:r>
        <w:rPr>
          <w:rFonts w:hint="default" w:ascii="Times New Roman" w:hAnsi="Times New Roman" w:cs="Times New Roman"/>
          <w:spacing w:val="-1"/>
        </w:rPr>
        <w:t xml:space="preserve"> </w:t>
      </w:r>
      <w:r>
        <w:rPr>
          <w:rFonts w:hint="default" w:ascii="Times New Roman" w:hAnsi="Times New Roman" w:cs="Times New Roman"/>
        </w:rPr>
        <w:t>triển</w:t>
      </w:r>
      <w:r>
        <w:rPr>
          <w:rFonts w:hint="default" w:ascii="Times New Roman" w:hAnsi="Times New Roman" w:cs="Times New Roman"/>
          <w:spacing w:val="-1"/>
        </w:rPr>
        <w:t xml:space="preserve"> </w:t>
      </w:r>
      <w:r>
        <w:rPr>
          <w:rFonts w:hint="default" w:ascii="Times New Roman" w:hAnsi="Times New Roman" w:cs="Times New Roman"/>
        </w:rPr>
        <w:t>khai</w:t>
      </w:r>
      <w:r>
        <w:rPr>
          <w:rFonts w:hint="default" w:ascii="Times New Roman" w:hAnsi="Times New Roman" w:cs="Times New Roman"/>
          <w:spacing w:val="-2"/>
        </w:rPr>
        <w:t xml:space="preserve"> microservices</w:t>
      </w:r>
    </w:p>
    <w:p w14:paraId="2104D867">
      <w:pPr>
        <w:pStyle w:val="2"/>
        <w:spacing w:after="0"/>
        <w:rPr>
          <w:rFonts w:hint="default" w:ascii="Times New Roman" w:hAnsi="Times New Roman" w:cs="Times New Roman"/>
        </w:rPr>
        <w:sectPr>
          <w:pgSz w:w="11910" w:h="16840"/>
          <w:pgMar w:top="1040" w:right="708" w:bottom="1260" w:left="992" w:header="0" w:footer="1016" w:gutter="0"/>
          <w:cols w:space="720" w:num="1"/>
        </w:sectPr>
      </w:pPr>
    </w:p>
    <w:p w14:paraId="0DDBCCD0">
      <w:pPr>
        <w:pStyle w:val="15"/>
        <w:numPr>
          <w:ilvl w:val="0"/>
          <w:numId w:val="4"/>
        </w:numPr>
        <w:tabs>
          <w:tab w:val="left" w:pos="500"/>
        </w:tabs>
        <w:spacing w:before="73" w:after="0" w:line="240" w:lineRule="auto"/>
        <w:ind w:left="500" w:right="0" w:hanging="360"/>
        <w:jc w:val="left"/>
        <w:rPr>
          <w:rFonts w:hint="default" w:ascii="Times New Roman" w:hAnsi="Times New Roman" w:cs="Times New Roman"/>
          <w:sz w:val="24"/>
        </w:rPr>
      </w:pPr>
      <w:r>
        <w:rPr>
          <w:rFonts w:hint="default" w:ascii="Times New Roman" w:hAnsi="Times New Roman" w:cs="Times New Roman"/>
          <w:sz w:val="24"/>
        </w:rPr>
        <w:t>Trong</w:t>
      </w:r>
      <w:r>
        <w:rPr>
          <w:rFonts w:hint="default" w:ascii="Times New Roman" w:hAnsi="Times New Roman" w:cs="Times New Roman"/>
          <w:spacing w:val="-2"/>
          <w:sz w:val="24"/>
        </w:rPr>
        <w:t xml:space="preserve"> </w:t>
      </w:r>
      <w:r>
        <w:rPr>
          <w:rFonts w:hint="default" w:ascii="Times New Roman" w:hAnsi="Times New Roman" w:cs="Times New Roman"/>
          <w:sz w:val="24"/>
        </w:rPr>
        <w:t>kiến</w:t>
      </w:r>
      <w:r>
        <w:rPr>
          <w:rFonts w:hint="default" w:ascii="Times New Roman" w:hAnsi="Times New Roman" w:cs="Times New Roman"/>
          <w:spacing w:val="-2"/>
          <w:sz w:val="24"/>
        </w:rPr>
        <w:t xml:space="preserve"> </w:t>
      </w:r>
      <w:r>
        <w:rPr>
          <w:rFonts w:hint="default" w:ascii="Times New Roman" w:hAnsi="Times New Roman" w:cs="Times New Roman"/>
          <w:sz w:val="24"/>
        </w:rPr>
        <w:t>trúc</w:t>
      </w:r>
      <w:r>
        <w:rPr>
          <w:rFonts w:hint="default" w:ascii="Times New Roman" w:hAnsi="Times New Roman" w:cs="Times New Roman"/>
          <w:spacing w:val="-3"/>
          <w:sz w:val="24"/>
        </w:rPr>
        <w:t xml:space="preserve"> </w:t>
      </w:r>
      <w:r>
        <w:rPr>
          <w:rFonts w:hint="default" w:ascii="Times New Roman" w:hAnsi="Times New Roman" w:cs="Times New Roman"/>
          <w:sz w:val="24"/>
        </w:rPr>
        <w:t>microservices,</w:t>
      </w:r>
      <w:r>
        <w:rPr>
          <w:rFonts w:hint="default" w:ascii="Times New Roman" w:hAnsi="Times New Roman" w:cs="Times New Roman"/>
          <w:spacing w:val="-2"/>
          <w:sz w:val="24"/>
        </w:rPr>
        <w:t xml:space="preserve"> </w:t>
      </w:r>
      <w:r>
        <w:rPr>
          <w:rFonts w:hint="default" w:ascii="Times New Roman" w:hAnsi="Times New Roman" w:cs="Times New Roman"/>
          <w:sz w:val="24"/>
        </w:rPr>
        <w:t>mô</w:t>
      </w:r>
      <w:r>
        <w:rPr>
          <w:rFonts w:hint="default" w:ascii="Times New Roman" w:hAnsi="Times New Roman" w:cs="Times New Roman"/>
          <w:spacing w:val="-1"/>
          <w:sz w:val="24"/>
        </w:rPr>
        <w:t xml:space="preserve"> </w:t>
      </w:r>
      <w:r>
        <w:rPr>
          <w:rFonts w:hint="default" w:ascii="Times New Roman" w:hAnsi="Times New Roman" w:cs="Times New Roman"/>
          <w:sz w:val="24"/>
        </w:rPr>
        <w:t>hình</w:t>
      </w:r>
      <w:r>
        <w:rPr>
          <w:rFonts w:hint="default" w:ascii="Times New Roman" w:hAnsi="Times New Roman" w:cs="Times New Roman"/>
          <w:spacing w:val="-2"/>
          <w:sz w:val="24"/>
        </w:rPr>
        <w:t xml:space="preserve"> </w:t>
      </w:r>
      <w:r>
        <w:rPr>
          <w:rFonts w:hint="default" w:ascii="Times New Roman" w:hAnsi="Times New Roman" w:cs="Times New Roman"/>
          <w:sz w:val="24"/>
        </w:rPr>
        <w:t>"Database-per-Service</w:t>
      </w:r>
      <w:r>
        <w:rPr>
          <w:rFonts w:hint="default" w:ascii="Times New Roman" w:hAnsi="Times New Roman" w:cs="Times New Roman"/>
          <w:spacing w:val="-3"/>
          <w:sz w:val="24"/>
        </w:rPr>
        <w:t xml:space="preserve"> </w:t>
      </w:r>
      <w:r>
        <w:rPr>
          <w:rFonts w:hint="default" w:ascii="Times New Roman" w:hAnsi="Times New Roman" w:cs="Times New Roman"/>
          <w:sz w:val="24"/>
        </w:rPr>
        <w:t>Pattern"</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đề </w:t>
      </w:r>
      <w:r>
        <w:rPr>
          <w:rFonts w:hint="default" w:ascii="Times New Roman" w:hAnsi="Times New Roman" w:cs="Times New Roman"/>
          <w:spacing w:val="-2"/>
          <w:sz w:val="24"/>
        </w:rPr>
        <w:t>xuất:</w:t>
      </w:r>
    </w:p>
    <w:p w14:paraId="31E973DE">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Một</w:t>
      </w:r>
      <w:r>
        <w:rPr>
          <w:rFonts w:hint="default" w:ascii="Times New Roman" w:hAnsi="Times New Roman" w:cs="Times New Roman"/>
          <w:spacing w:val="-1"/>
          <w:sz w:val="24"/>
        </w:rPr>
        <w:t xml:space="preserve"> </w:t>
      </w:r>
      <w:r>
        <w:rPr>
          <w:rFonts w:hint="default" w:ascii="Times New Roman" w:hAnsi="Times New Roman" w:cs="Times New Roman"/>
          <w:sz w:val="24"/>
        </w:rPr>
        <w:t>cơ</w:t>
      </w:r>
      <w:r>
        <w:rPr>
          <w:rFonts w:hint="default" w:ascii="Times New Roman" w:hAnsi="Times New Roman" w:cs="Times New Roman"/>
          <w:spacing w:val="-1"/>
          <w:sz w:val="24"/>
        </w:rPr>
        <w:t xml:space="preserve"> </w:t>
      </w:r>
      <w:r>
        <w:rPr>
          <w:rFonts w:hint="default" w:ascii="Times New Roman" w:hAnsi="Times New Roman" w:cs="Times New Roman"/>
          <w:sz w:val="24"/>
        </w:rPr>
        <w:t>sở dữ</w:t>
      </w:r>
      <w:r>
        <w:rPr>
          <w:rFonts w:hint="default" w:ascii="Times New Roman" w:hAnsi="Times New Roman" w:cs="Times New Roman"/>
          <w:spacing w:val="-2"/>
          <w:sz w:val="24"/>
        </w:rPr>
        <w:t xml:space="preserve"> </w:t>
      </w:r>
      <w:r>
        <w:rPr>
          <w:rFonts w:hint="default" w:ascii="Times New Roman" w:hAnsi="Times New Roman" w:cs="Times New Roman"/>
          <w:sz w:val="24"/>
        </w:rPr>
        <w:t>liệu</w:t>
      </w:r>
      <w:r>
        <w:rPr>
          <w:rFonts w:hint="default" w:ascii="Times New Roman" w:hAnsi="Times New Roman" w:cs="Times New Roman"/>
          <w:spacing w:val="-1"/>
          <w:sz w:val="24"/>
        </w:rPr>
        <w:t xml:space="preserve"> </w:t>
      </w:r>
      <w:r>
        <w:rPr>
          <w:rFonts w:hint="default" w:ascii="Times New Roman" w:hAnsi="Times New Roman" w:cs="Times New Roman"/>
          <w:sz w:val="24"/>
        </w:rPr>
        <w:t>chung cho</w:t>
      </w:r>
      <w:r>
        <w:rPr>
          <w:rFonts w:hint="default" w:ascii="Times New Roman" w:hAnsi="Times New Roman" w:cs="Times New Roman"/>
          <w:spacing w:val="-1"/>
          <w:sz w:val="24"/>
        </w:rPr>
        <w:t xml:space="preserve"> </w:t>
      </w:r>
      <w:r>
        <w:rPr>
          <w:rFonts w:hint="default" w:ascii="Times New Roman" w:hAnsi="Times New Roman" w:cs="Times New Roman"/>
          <w:sz w:val="24"/>
        </w:rPr>
        <w:t>tất</w:t>
      </w:r>
      <w:r>
        <w:rPr>
          <w:rFonts w:hint="default" w:ascii="Times New Roman" w:hAnsi="Times New Roman" w:cs="Times New Roman"/>
          <w:spacing w:val="-1"/>
          <w:sz w:val="24"/>
        </w:rPr>
        <w:t xml:space="preserve"> </w:t>
      </w:r>
      <w:r>
        <w:rPr>
          <w:rFonts w:hint="default" w:ascii="Times New Roman" w:hAnsi="Times New Roman" w:cs="Times New Roman"/>
          <w:sz w:val="24"/>
        </w:rPr>
        <w:t>cả</w:t>
      </w:r>
      <w:r>
        <w:rPr>
          <w:rFonts w:hint="default" w:ascii="Times New Roman" w:hAnsi="Times New Roman" w:cs="Times New Roman"/>
          <w:spacing w:val="1"/>
          <w:sz w:val="24"/>
        </w:rPr>
        <w:t xml:space="preserve"> </w:t>
      </w:r>
      <w:r>
        <w:rPr>
          <w:rFonts w:hint="default" w:ascii="Times New Roman" w:hAnsi="Times New Roman" w:cs="Times New Roman"/>
          <w:sz w:val="24"/>
        </w:rPr>
        <w:t>các</w:t>
      </w:r>
      <w:r>
        <w:rPr>
          <w:rFonts w:hint="default" w:ascii="Times New Roman" w:hAnsi="Times New Roman" w:cs="Times New Roman"/>
          <w:spacing w:val="-2"/>
          <w:sz w:val="24"/>
        </w:rPr>
        <w:t xml:space="preserve"> </w:t>
      </w:r>
      <w:r>
        <w:rPr>
          <w:rFonts w:hint="default" w:ascii="Times New Roman" w:hAnsi="Times New Roman" w:cs="Times New Roman"/>
          <w:sz w:val="24"/>
        </w:rPr>
        <w:t>dịch</w:t>
      </w:r>
      <w:r>
        <w:rPr>
          <w:rFonts w:hint="default" w:ascii="Times New Roman" w:hAnsi="Times New Roman" w:cs="Times New Roman"/>
          <w:spacing w:val="2"/>
          <w:sz w:val="24"/>
        </w:rPr>
        <w:t xml:space="preserve"> </w:t>
      </w:r>
      <w:r>
        <w:rPr>
          <w:rFonts w:hint="default" w:ascii="Times New Roman" w:hAnsi="Times New Roman" w:cs="Times New Roman"/>
          <w:spacing w:val="-5"/>
          <w:sz w:val="24"/>
        </w:rPr>
        <w:t>vụ</w:t>
      </w:r>
    </w:p>
    <w:p w14:paraId="0190CE9A">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highlight w:val="green"/>
        </w:rPr>
      </w:pPr>
      <w:r>
        <w:rPr>
          <w:rFonts w:hint="default" w:ascii="Times New Roman" w:hAnsi="Times New Roman" w:cs="Times New Roman"/>
          <w:sz w:val="24"/>
          <w:highlight w:val="green"/>
        </w:rPr>
        <w:t>Mỗi</w:t>
      </w:r>
      <w:r>
        <w:rPr>
          <w:rFonts w:hint="default" w:ascii="Times New Roman" w:hAnsi="Times New Roman" w:cs="Times New Roman"/>
          <w:spacing w:val="-3"/>
          <w:sz w:val="24"/>
          <w:highlight w:val="green"/>
        </w:rPr>
        <w:t xml:space="preserve"> </w:t>
      </w:r>
      <w:r>
        <w:rPr>
          <w:rFonts w:hint="default" w:ascii="Times New Roman" w:hAnsi="Times New Roman" w:cs="Times New Roman"/>
          <w:sz w:val="24"/>
          <w:highlight w:val="green"/>
        </w:rPr>
        <w:t>dịch</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vụ</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có cơ</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sở</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dữ</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liệu</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riêng</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của</w:t>
      </w:r>
      <w:r>
        <w:rPr>
          <w:rFonts w:hint="default" w:ascii="Times New Roman" w:hAnsi="Times New Roman" w:cs="Times New Roman"/>
          <w:spacing w:val="-1"/>
          <w:sz w:val="24"/>
          <w:highlight w:val="green"/>
        </w:rPr>
        <w:t xml:space="preserve"> </w:t>
      </w:r>
      <w:r>
        <w:rPr>
          <w:rFonts w:hint="default" w:ascii="Times New Roman" w:hAnsi="Times New Roman" w:cs="Times New Roman"/>
          <w:spacing w:val="-4"/>
          <w:sz w:val="24"/>
          <w:highlight w:val="green"/>
        </w:rPr>
        <w:t>mình</w:t>
      </w:r>
    </w:p>
    <w:p w14:paraId="10BDA5A0">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Chỉ</w:t>
      </w:r>
      <w:r>
        <w:rPr>
          <w:rFonts w:hint="default" w:ascii="Times New Roman" w:hAnsi="Times New Roman" w:cs="Times New Roman"/>
          <w:spacing w:val="-1"/>
          <w:sz w:val="24"/>
        </w:rPr>
        <w:t xml:space="preserve"> </w:t>
      </w:r>
      <w:r>
        <w:rPr>
          <w:rFonts w:hint="default" w:ascii="Times New Roman" w:hAnsi="Times New Roman" w:cs="Times New Roman"/>
          <w:sz w:val="24"/>
        </w:rPr>
        <w:t>sử</w:t>
      </w:r>
      <w:r>
        <w:rPr>
          <w:rFonts w:hint="default" w:ascii="Times New Roman" w:hAnsi="Times New Roman" w:cs="Times New Roman"/>
          <w:spacing w:val="-1"/>
          <w:sz w:val="24"/>
        </w:rPr>
        <w:t xml:space="preserve"> </w:t>
      </w:r>
      <w:r>
        <w:rPr>
          <w:rFonts w:hint="default" w:ascii="Times New Roman" w:hAnsi="Times New Roman" w:cs="Times New Roman"/>
          <w:sz w:val="24"/>
        </w:rPr>
        <w:t>dụng cơ</w:t>
      </w:r>
      <w:r>
        <w:rPr>
          <w:rFonts w:hint="default" w:ascii="Times New Roman" w:hAnsi="Times New Roman" w:cs="Times New Roman"/>
          <w:spacing w:val="-1"/>
          <w:sz w:val="24"/>
        </w:rPr>
        <w:t xml:space="preserve"> </w:t>
      </w:r>
      <w:r>
        <w:rPr>
          <w:rFonts w:hint="default" w:ascii="Times New Roman" w:hAnsi="Times New Roman" w:cs="Times New Roman"/>
          <w:sz w:val="24"/>
        </w:rPr>
        <w:t>sở dữ</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liệu </w:t>
      </w:r>
      <w:r>
        <w:rPr>
          <w:rFonts w:hint="default" w:ascii="Times New Roman" w:hAnsi="Times New Roman" w:cs="Times New Roman"/>
          <w:spacing w:val="-4"/>
          <w:sz w:val="24"/>
        </w:rPr>
        <w:t>NoSQL</w:t>
      </w:r>
    </w:p>
    <w:p w14:paraId="576A43AF">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Tích</w:t>
      </w:r>
      <w:r>
        <w:rPr>
          <w:rFonts w:hint="default" w:ascii="Times New Roman" w:hAnsi="Times New Roman" w:cs="Times New Roman"/>
          <w:spacing w:val="-1"/>
          <w:sz w:val="24"/>
        </w:rPr>
        <w:t xml:space="preserve"> </w:t>
      </w:r>
      <w:r>
        <w:rPr>
          <w:rFonts w:hint="default" w:ascii="Times New Roman" w:hAnsi="Times New Roman" w:cs="Times New Roman"/>
          <w:sz w:val="24"/>
        </w:rPr>
        <w:t>hợp</w:t>
      </w:r>
      <w:r>
        <w:rPr>
          <w:rFonts w:hint="default" w:ascii="Times New Roman" w:hAnsi="Times New Roman" w:cs="Times New Roman"/>
          <w:spacing w:val="-1"/>
          <w:sz w:val="24"/>
        </w:rPr>
        <w:t xml:space="preserve"> </w:t>
      </w:r>
      <w:r>
        <w:rPr>
          <w:rFonts w:hint="default" w:ascii="Times New Roman" w:hAnsi="Times New Roman" w:cs="Times New Roman"/>
          <w:sz w:val="24"/>
        </w:rPr>
        <w:t>dữ</w:t>
      </w:r>
      <w:r>
        <w:rPr>
          <w:rFonts w:hint="default" w:ascii="Times New Roman" w:hAnsi="Times New Roman" w:cs="Times New Roman"/>
          <w:spacing w:val="-2"/>
          <w:sz w:val="24"/>
        </w:rPr>
        <w:t xml:space="preserve"> </w:t>
      </w:r>
      <w:r>
        <w:rPr>
          <w:rFonts w:hint="default" w:ascii="Times New Roman" w:hAnsi="Times New Roman" w:cs="Times New Roman"/>
          <w:sz w:val="24"/>
        </w:rPr>
        <w:t>liệu</w:t>
      </w:r>
      <w:r>
        <w:rPr>
          <w:rFonts w:hint="default" w:ascii="Times New Roman" w:hAnsi="Times New Roman" w:cs="Times New Roman"/>
          <w:spacing w:val="-1"/>
          <w:sz w:val="24"/>
        </w:rPr>
        <w:t xml:space="preserve"> </w:t>
      </w:r>
      <w:r>
        <w:rPr>
          <w:rFonts w:hint="default" w:ascii="Times New Roman" w:hAnsi="Times New Roman" w:cs="Times New Roman"/>
          <w:sz w:val="24"/>
        </w:rPr>
        <w:t>bằng</w:t>
      </w:r>
      <w:r>
        <w:rPr>
          <w:rFonts w:hint="default" w:ascii="Times New Roman" w:hAnsi="Times New Roman" w:cs="Times New Roman"/>
          <w:spacing w:val="1"/>
          <w:sz w:val="24"/>
        </w:rPr>
        <w:t xml:space="preserve"> </w:t>
      </w:r>
      <w:r>
        <w:rPr>
          <w:rFonts w:hint="default" w:ascii="Times New Roman" w:hAnsi="Times New Roman" w:cs="Times New Roman"/>
          <w:sz w:val="24"/>
        </w:rPr>
        <w:t>cách</w:t>
      </w:r>
      <w:r>
        <w:rPr>
          <w:rFonts w:hint="default" w:ascii="Times New Roman" w:hAnsi="Times New Roman" w:cs="Times New Roman"/>
          <w:spacing w:val="-1"/>
          <w:sz w:val="24"/>
        </w:rPr>
        <w:t xml:space="preserve"> </w:t>
      </w:r>
      <w:r>
        <w:rPr>
          <w:rFonts w:hint="default" w:ascii="Times New Roman" w:hAnsi="Times New Roman" w:cs="Times New Roman"/>
          <w:sz w:val="24"/>
        </w:rPr>
        <w:t>sử</w:t>
      </w:r>
      <w:r>
        <w:rPr>
          <w:rFonts w:hint="default" w:ascii="Times New Roman" w:hAnsi="Times New Roman" w:cs="Times New Roman"/>
          <w:spacing w:val="-2"/>
          <w:sz w:val="24"/>
        </w:rPr>
        <w:t xml:space="preserve"> </w:t>
      </w:r>
      <w:r>
        <w:rPr>
          <w:rFonts w:hint="default" w:ascii="Times New Roman" w:hAnsi="Times New Roman" w:cs="Times New Roman"/>
          <w:sz w:val="24"/>
        </w:rPr>
        <w:t>dụng</w:t>
      </w:r>
      <w:r>
        <w:rPr>
          <w:rFonts w:hint="default" w:ascii="Times New Roman" w:hAnsi="Times New Roman" w:cs="Times New Roman"/>
          <w:spacing w:val="1"/>
          <w:sz w:val="24"/>
        </w:rPr>
        <w:t xml:space="preserve"> </w:t>
      </w:r>
      <w:r>
        <w:rPr>
          <w:rFonts w:hint="default" w:ascii="Times New Roman" w:hAnsi="Times New Roman" w:cs="Times New Roman"/>
          <w:sz w:val="24"/>
        </w:rPr>
        <w:t>API</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Gateway</w:t>
      </w:r>
    </w:p>
    <w:p w14:paraId="73D06E71">
      <w:pPr>
        <w:pStyle w:val="15"/>
        <w:numPr>
          <w:ilvl w:val="0"/>
          <w:numId w:val="4"/>
        </w:numPr>
        <w:tabs>
          <w:tab w:val="left" w:pos="500"/>
        </w:tabs>
        <w:spacing w:before="36" w:after="0" w:line="240" w:lineRule="auto"/>
        <w:ind w:left="500" w:right="0" w:hanging="360"/>
        <w:jc w:val="left"/>
        <w:rPr>
          <w:rFonts w:hint="default" w:ascii="Times New Roman" w:hAnsi="Times New Roman" w:cs="Times New Roman"/>
          <w:sz w:val="24"/>
        </w:rPr>
      </w:pPr>
      <w:r>
        <w:rPr>
          <w:rFonts w:hint="default" w:ascii="Times New Roman" w:hAnsi="Times New Roman" w:cs="Times New Roman"/>
          <w:sz w:val="24"/>
        </w:rPr>
        <w:t>Lợi</w:t>
      </w:r>
      <w:r>
        <w:rPr>
          <w:rFonts w:hint="default" w:ascii="Times New Roman" w:hAnsi="Times New Roman" w:cs="Times New Roman"/>
          <w:spacing w:val="-1"/>
          <w:sz w:val="24"/>
        </w:rPr>
        <w:t xml:space="preserve"> </w:t>
      </w:r>
      <w:r>
        <w:rPr>
          <w:rFonts w:hint="default" w:ascii="Times New Roman" w:hAnsi="Times New Roman" w:cs="Times New Roman"/>
          <w:sz w:val="24"/>
        </w:rPr>
        <w:t>ích</w:t>
      </w:r>
      <w:r>
        <w:rPr>
          <w:rFonts w:hint="default" w:ascii="Times New Roman" w:hAnsi="Times New Roman" w:cs="Times New Roman"/>
          <w:spacing w:val="-2"/>
          <w:sz w:val="24"/>
        </w:rPr>
        <w:t xml:space="preserve"> </w:t>
      </w:r>
      <w:r>
        <w:rPr>
          <w:rFonts w:hint="default" w:ascii="Times New Roman" w:hAnsi="Times New Roman" w:cs="Times New Roman"/>
          <w:sz w:val="24"/>
        </w:rPr>
        <w:t>chính</w:t>
      </w:r>
      <w:r>
        <w:rPr>
          <w:rFonts w:hint="default" w:ascii="Times New Roman" w:hAnsi="Times New Roman" w:cs="Times New Roman"/>
          <w:spacing w:val="-1"/>
          <w:sz w:val="24"/>
        </w:rPr>
        <w:t xml:space="preserve"> </w:t>
      </w:r>
      <w:r>
        <w:rPr>
          <w:rFonts w:hint="default" w:ascii="Times New Roman" w:hAnsi="Times New Roman" w:cs="Times New Roman"/>
          <w:sz w:val="24"/>
        </w:rPr>
        <w:t>của</w:t>
      </w:r>
      <w:r>
        <w:rPr>
          <w:rFonts w:hint="default" w:ascii="Times New Roman" w:hAnsi="Times New Roman" w:cs="Times New Roman"/>
          <w:spacing w:val="-1"/>
          <w:sz w:val="24"/>
        </w:rPr>
        <w:t xml:space="preserve"> </w:t>
      </w:r>
      <w:r>
        <w:rPr>
          <w:rFonts w:hint="default" w:ascii="Times New Roman" w:hAnsi="Times New Roman" w:cs="Times New Roman"/>
          <w:sz w:val="24"/>
        </w:rPr>
        <w:t>sử</w:t>
      </w:r>
      <w:r>
        <w:rPr>
          <w:rFonts w:hint="default" w:ascii="Times New Roman" w:hAnsi="Times New Roman" w:cs="Times New Roman"/>
          <w:spacing w:val="-2"/>
          <w:sz w:val="24"/>
        </w:rPr>
        <w:t xml:space="preserve"> </w:t>
      </w:r>
      <w:r>
        <w:rPr>
          <w:rFonts w:hint="default" w:ascii="Times New Roman" w:hAnsi="Times New Roman" w:cs="Times New Roman"/>
          <w:sz w:val="24"/>
        </w:rPr>
        <w:t>dụng</w:t>
      </w:r>
      <w:r>
        <w:rPr>
          <w:rFonts w:hint="default" w:ascii="Times New Roman" w:hAnsi="Times New Roman" w:cs="Times New Roman"/>
          <w:spacing w:val="-1"/>
          <w:sz w:val="24"/>
        </w:rPr>
        <w:t xml:space="preserve"> </w:t>
      </w:r>
      <w:r>
        <w:rPr>
          <w:rFonts w:hint="default" w:ascii="Times New Roman" w:hAnsi="Times New Roman" w:cs="Times New Roman"/>
          <w:sz w:val="24"/>
        </w:rPr>
        <w:t>gRPC</w:t>
      </w:r>
      <w:r>
        <w:rPr>
          <w:rFonts w:hint="default" w:ascii="Times New Roman" w:hAnsi="Times New Roman" w:cs="Times New Roman"/>
          <w:spacing w:val="-1"/>
          <w:sz w:val="24"/>
        </w:rPr>
        <w:t xml:space="preserve"> </w:t>
      </w:r>
      <w:r>
        <w:rPr>
          <w:rFonts w:hint="default" w:ascii="Times New Roman" w:hAnsi="Times New Roman" w:cs="Times New Roman"/>
          <w:sz w:val="24"/>
        </w:rPr>
        <w:t>trong</w:t>
      </w:r>
      <w:r>
        <w:rPr>
          <w:rFonts w:hint="default" w:ascii="Times New Roman" w:hAnsi="Times New Roman" w:cs="Times New Roman"/>
          <w:spacing w:val="-1"/>
          <w:sz w:val="24"/>
        </w:rPr>
        <w:t xml:space="preserve"> </w:t>
      </w:r>
      <w:r>
        <w:rPr>
          <w:rFonts w:hint="default" w:ascii="Times New Roman" w:hAnsi="Times New Roman" w:cs="Times New Roman"/>
          <w:sz w:val="24"/>
        </w:rPr>
        <w:t>microservices</w:t>
      </w:r>
      <w:r>
        <w:rPr>
          <w:rFonts w:hint="default" w:ascii="Times New Roman" w:hAnsi="Times New Roman" w:cs="Times New Roman"/>
          <w:spacing w:val="-2"/>
          <w:sz w:val="24"/>
        </w:rPr>
        <w:t xml:space="preserve"> </w:t>
      </w:r>
      <w:r>
        <w:rPr>
          <w:rFonts w:hint="default" w:ascii="Times New Roman" w:hAnsi="Times New Roman" w:cs="Times New Roman"/>
          <w:sz w:val="24"/>
        </w:rPr>
        <w:t>là</w:t>
      </w:r>
      <w:r>
        <w:rPr>
          <w:rFonts w:hint="default" w:ascii="Times New Roman" w:hAnsi="Times New Roman" w:cs="Times New Roman"/>
          <w:spacing w:val="-1"/>
          <w:sz w:val="24"/>
        </w:rPr>
        <w:t xml:space="preserve"> </w:t>
      </w:r>
      <w:r>
        <w:rPr>
          <w:rFonts w:hint="default" w:ascii="Times New Roman" w:hAnsi="Times New Roman" w:cs="Times New Roman"/>
          <w:spacing w:val="-5"/>
          <w:sz w:val="24"/>
        </w:rPr>
        <w:t>gì?</w:t>
      </w:r>
    </w:p>
    <w:p w14:paraId="42FA962E">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Giao</w:t>
      </w:r>
      <w:r>
        <w:rPr>
          <w:rFonts w:hint="default" w:ascii="Times New Roman" w:hAnsi="Times New Roman" w:cs="Times New Roman"/>
          <w:spacing w:val="-3"/>
          <w:sz w:val="24"/>
        </w:rPr>
        <w:t xml:space="preserve"> </w:t>
      </w:r>
      <w:r>
        <w:rPr>
          <w:rFonts w:hint="default" w:ascii="Times New Roman" w:hAnsi="Times New Roman" w:cs="Times New Roman"/>
          <w:sz w:val="24"/>
        </w:rPr>
        <w:t>tiếp</w:t>
      </w:r>
      <w:r>
        <w:rPr>
          <w:rFonts w:hint="default" w:ascii="Times New Roman" w:hAnsi="Times New Roman" w:cs="Times New Roman"/>
          <w:spacing w:val="-1"/>
          <w:sz w:val="24"/>
        </w:rPr>
        <w:t xml:space="preserve"> </w:t>
      </w:r>
      <w:r>
        <w:rPr>
          <w:rFonts w:hint="default" w:ascii="Times New Roman" w:hAnsi="Times New Roman" w:cs="Times New Roman"/>
          <w:sz w:val="24"/>
        </w:rPr>
        <w:t>không</w:t>
      </w:r>
      <w:r>
        <w:rPr>
          <w:rFonts w:hint="default" w:ascii="Times New Roman" w:hAnsi="Times New Roman" w:cs="Times New Roman"/>
          <w:spacing w:val="-1"/>
          <w:sz w:val="24"/>
        </w:rPr>
        <w:t xml:space="preserve"> </w:t>
      </w:r>
      <w:r>
        <w:rPr>
          <w:rFonts w:hint="default" w:ascii="Times New Roman" w:hAnsi="Times New Roman" w:cs="Times New Roman"/>
          <w:sz w:val="24"/>
        </w:rPr>
        <w:t>đồng</w:t>
      </w:r>
      <w:r>
        <w:rPr>
          <w:rFonts w:hint="default" w:ascii="Times New Roman" w:hAnsi="Times New Roman" w:cs="Times New Roman"/>
          <w:spacing w:val="2"/>
          <w:sz w:val="24"/>
        </w:rPr>
        <w:t xml:space="preserve"> </w:t>
      </w:r>
      <w:r>
        <w:rPr>
          <w:rFonts w:hint="default" w:ascii="Times New Roman" w:hAnsi="Times New Roman" w:cs="Times New Roman"/>
          <w:spacing w:val="-7"/>
          <w:sz w:val="24"/>
        </w:rPr>
        <w:t>bộ</w:t>
      </w:r>
    </w:p>
    <w:p w14:paraId="10277F45">
      <w:pPr>
        <w:pStyle w:val="15"/>
        <w:numPr>
          <w:ilvl w:val="1"/>
          <w:numId w:val="4"/>
        </w:numPr>
        <w:tabs>
          <w:tab w:val="left" w:pos="780"/>
        </w:tabs>
        <w:spacing w:before="34" w:after="0" w:line="240" w:lineRule="auto"/>
        <w:ind w:left="780" w:right="0" w:hanging="280"/>
        <w:jc w:val="left"/>
        <w:rPr>
          <w:rFonts w:hint="default" w:ascii="Times New Roman" w:hAnsi="Times New Roman" w:cs="Times New Roman"/>
          <w:sz w:val="24"/>
          <w:highlight w:val="green"/>
        </w:rPr>
      </w:pPr>
      <w:r>
        <w:rPr>
          <w:rFonts w:hint="default" w:ascii="Times New Roman" w:hAnsi="Times New Roman" w:cs="Times New Roman"/>
          <w:sz w:val="24"/>
          <w:highlight w:val="green"/>
        </w:rPr>
        <w:t>Hỗ</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trợ</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truyền dữ</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liệu</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nhanh với</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mã</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hóa</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 xml:space="preserve">nhị </w:t>
      </w:r>
      <w:r>
        <w:rPr>
          <w:rFonts w:hint="default" w:ascii="Times New Roman" w:hAnsi="Times New Roman" w:cs="Times New Roman"/>
          <w:spacing w:val="-4"/>
          <w:sz w:val="24"/>
          <w:highlight w:val="green"/>
        </w:rPr>
        <w:t>phân</w:t>
      </w:r>
    </w:p>
    <w:p w14:paraId="6174E9B6">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Giao</w:t>
      </w:r>
      <w:r>
        <w:rPr>
          <w:rFonts w:hint="default" w:ascii="Times New Roman" w:hAnsi="Times New Roman" w:cs="Times New Roman"/>
          <w:spacing w:val="-1"/>
          <w:sz w:val="24"/>
        </w:rPr>
        <w:t xml:space="preserve"> </w:t>
      </w:r>
      <w:r>
        <w:rPr>
          <w:rFonts w:hint="default" w:ascii="Times New Roman" w:hAnsi="Times New Roman" w:cs="Times New Roman"/>
          <w:sz w:val="24"/>
        </w:rPr>
        <w:t>tiếp</w:t>
      </w:r>
      <w:r>
        <w:rPr>
          <w:rFonts w:hint="default" w:ascii="Times New Roman" w:hAnsi="Times New Roman" w:cs="Times New Roman"/>
          <w:spacing w:val="-1"/>
          <w:sz w:val="24"/>
        </w:rPr>
        <w:t xml:space="preserve"> </w:t>
      </w:r>
      <w:r>
        <w:rPr>
          <w:rFonts w:hint="default" w:ascii="Times New Roman" w:hAnsi="Times New Roman" w:cs="Times New Roman"/>
          <w:sz w:val="24"/>
        </w:rPr>
        <w:t>hai</w:t>
      </w:r>
      <w:r>
        <w:rPr>
          <w:rFonts w:hint="default" w:ascii="Times New Roman" w:hAnsi="Times New Roman" w:cs="Times New Roman"/>
          <w:spacing w:val="-1"/>
          <w:sz w:val="24"/>
        </w:rPr>
        <w:t xml:space="preserve"> </w:t>
      </w:r>
      <w:r>
        <w:rPr>
          <w:rFonts w:hint="default" w:ascii="Times New Roman" w:hAnsi="Times New Roman" w:cs="Times New Roman"/>
          <w:sz w:val="24"/>
        </w:rPr>
        <w:t>chiều</w:t>
      </w:r>
      <w:r>
        <w:rPr>
          <w:rFonts w:hint="default" w:ascii="Times New Roman" w:hAnsi="Times New Roman" w:cs="Times New Roman"/>
          <w:spacing w:val="-1"/>
          <w:sz w:val="24"/>
        </w:rPr>
        <w:t xml:space="preserve"> </w:t>
      </w:r>
      <w:r>
        <w:rPr>
          <w:rFonts w:hint="default" w:ascii="Times New Roman" w:hAnsi="Times New Roman" w:cs="Times New Roman"/>
          <w:sz w:val="24"/>
        </w:rPr>
        <w:t>thời</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gian </w:t>
      </w:r>
      <w:r>
        <w:rPr>
          <w:rFonts w:hint="default" w:ascii="Times New Roman" w:hAnsi="Times New Roman" w:cs="Times New Roman"/>
          <w:spacing w:val="-4"/>
          <w:sz w:val="24"/>
        </w:rPr>
        <w:t>thực</w:t>
      </w:r>
    </w:p>
    <w:p w14:paraId="6D782D61">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Đơn</w:t>
      </w:r>
      <w:r>
        <w:rPr>
          <w:rFonts w:hint="default" w:ascii="Times New Roman" w:hAnsi="Times New Roman" w:cs="Times New Roman"/>
          <w:spacing w:val="-1"/>
          <w:sz w:val="24"/>
        </w:rPr>
        <w:t xml:space="preserve"> </w:t>
      </w:r>
      <w:r>
        <w:rPr>
          <w:rFonts w:hint="default" w:ascii="Times New Roman" w:hAnsi="Times New Roman" w:cs="Times New Roman"/>
          <w:sz w:val="24"/>
        </w:rPr>
        <w:t>giản</w:t>
      </w:r>
      <w:r>
        <w:rPr>
          <w:rFonts w:hint="default" w:ascii="Times New Roman" w:hAnsi="Times New Roman" w:cs="Times New Roman"/>
          <w:spacing w:val="-1"/>
          <w:sz w:val="24"/>
        </w:rPr>
        <w:t xml:space="preserve"> </w:t>
      </w:r>
      <w:r>
        <w:rPr>
          <w:rFonts w:hint="default" w:ascii="Times New Roman" w:hAnsi="Times New Roman" w:cs="Times New Roman"/>
          <w:sz w:val="24"/>
        </w:rPr>
        <w:t>hóa</w:t>
      </w:r>
      <w:r>
        <w:rPr>
          <w:rFonts w:hint="default" w:ascii="Times New Roman" w:hAnsi="Times New Roman" w:cs="Times New Roman"/>
          <w:spacing w:val="-1"/>
          <w:sz w:val="24"/>
        </w:rPr>
        <w:t xml:space="preserve"> </w:t>
      </w:r>
      <w:r>
        <w:rPr>
          <w:rFonts w:hint="default" w:ascii="Times New Roman" w:hAnsi="Times New Roman" w:cs="Times New Roman"/>
          <w:sz w:val="24"/>
        </w:rPr>
        <w:t>thiết</w:t>
      </w:r>
      <w:r>
        <w:rPr>
          <w:rFonts w:hint="default" w:ascii="Times New Roman" w:hAnsi="Times New Roman" w:cs="Times New Roman"/>
          <w:spacing w:val="-1"/>
          <w:sz w:val="24"/>
        </w:rPr>
        <w:t xml:space="preserve"> </w:t>
      </w:r>
      <w:r>
        <w:rPr>
          <w:rFonts w:hint="default" w:ascii="Times New Roman" w:hAnsi="Times New Roman" w:cs="Times New Roman"/>
          <w:sz w:val="24"/>
        </w:rPr>
        <w:t>kế</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RESTful</w:t>
      </w:r>
    </w:p>
    <w:p w14:paraId="482B5B0B">
      <w:pPr>
        <w:pStyle w:val="15"/>
        <w:numPr>
          <w:ilvl w:val="0"/>
          <w:numId w:val="4"/>
        </w:numPr>
        <w:tabs>
          <w:tab w:val="left" w:pos="500"/>
        </w:tabs>
        <w:spacing w:before="36" w:after="0" w:line="271" w:lineRule="auto"/>
        <w:ind w:left="500" w:right="1248" w:hanging="360"/>
        <w:jc w:val="left"/>
        <w:rPr>
          <w:rFonts w:hint="default" w:ascii="Times New Roman" w:hAnsi="Times New Roman" w:cs="Times New Roman"/>
          <w:sz w:val="24"/>
        </w:rPr>
      </w:pPr>
      <w:r>
        <w:rPr>
          <w:rFonts w:hint="default" w:ascii="Times New Roman" w:hAnsi="Times New Roman" w:cs="Times New Roman"/>
          <w:sz w:val="24"/>
        </w:rPr>
        <w:t>Pattern</w:t>
      </w:r>
      <w:r>
        <w:rPr>
          <w:rFonts w:hint="default" w:ascii="Times New Roman" w:hAnsi="Times New Roman" w:cs="Times New Roman"/>
          <w:spacing w:val="-2"/>
          <w:sz w:val="24"/>
        </w:rPr>
        <w:t xml:space="preserve"> </w:t>
      </w:r>
      <w:r>
        <w:rPr>
          <w:rFonts w:hint="default" w:ascii="Times New Roman" w:hAnsi="Times New Roman" w:cs="Times New Roman"/>
          <w:sz w:val="24"/>
        </w:rPr>
        <w:t>nào</w:t>
      </w:r>
      <w:r>
        <w:rPr>
          <w:rFonts w:hint="default" w:ascii="Times New Roman" w:hAnsi="Times New Roman" w:cs="Times New Roman"/>
          <w:spacing w:val="-2"/>
          <w:sz w:val="24"/>
        </w:rPr>
        <w:t xml:space="preserve"> </w:t>
      </w:r>
      <w:r>
        <w:rPr>
          <w:rFonts w:hint="default" w:ascii="Times New Roman" w:hAnsi="Times New Roman" w:cs="Times New Roman"/>
          <w:sz w:val="24"/>
        </w:rPr>
        <w:t>dưới</w:t>
      </w:r>
      <w:r>
        <w:rPr>
          <w:rFonts w:hint="default" w:ascii="Times New Roman" w:hAnsi="Times New Roman" w:cs="Times New Roman"/>
          <w:spacing w:val="-2"/>
          <w:sz w:val="24"/>
        </w:rPr>
        <w:t xml:space="preserve"> </w:t>
      </w:r>
      <w:r>
        <w:rPr>
          <w:rFonts w:hint="default" w:ascii="Times New Roman" w:hAnsi="Times New Roman" w:cs="Times New Roman"/>
          <w:sz w:val="24"/>
        </w:rPr>
        <w:t>đây</w:t>
      </w:r>
      <w:r>
        <w:rPr>
          <w:rFonts w:hint="default" w:ascii="Times New Roman" w:hAnsi="Times New Roman" w:cs="Times New Roman"/>
          <w:spacing w:val="-2"/>
          <w:sz w:val="24"/>
        </w:rPr>
        <w:t xml:space="preserve"> </w:t>
      </w:r>
      <w:r>
        <w:rPr>
          <w:rFonts w:hint="default" w:ascii="Times New Roman" w:hAnsi="Times New Roman" w:cs="Times New Roman"/>
          <w:sz w:val="24"/>
        </w:rPr>
        <w:t>được</w:t>
      </w:r>
      <w:r>
        <w:rPr>
          <w:rFonts w:hint="default" w:ascii="Times New Roman" w:hAnsi="Times New Roman" w:cs="Times New Roman"/>
          <w:spacing w:val="-3"/>
          <w:sz w:val="24"/>
        </w:rPr>
        <w:t xml:space="preserve"> </w:t>
      </w:r>
      <w:r>
        <w:rPr>
          <w:rFonts w:hint="default" w:ascii="Times New Roman" w:hAnsi="Times New Roman" w:cs="Times New Roman"/>
          <w:sz w:val="24"/>
        </w:rPr>
        <w:t>sử</w:t>
      </w:r>
      <w:r>
        <w:rPr>
          <w:rFonts w:hint="default" w:ascii="Times New Roman" w:hAnsi="Times New Roman" w:cs="Times New Roman"/>
          <w:spacing w:val="-3"/>
          <w:sz w:val="24"/>
        </w:rPr>
        <w:t xml:space="preserve"> </w:t>
      </w:r>
      <w:r>
        <w:rPr>
          <w:rFonts w:hint="default" w:ascii="Times New Roman" w:hAnsi="Times New Roman" w:cs="Times New Roman"/>
          <w:sz w:val="24"/>
        </w:rPr>
        <w:t>dụng</w:t>
      </w:r>
      <w:r>
        <w:rPr>
          <w:rFonts w:hint="default" w:ascii="Times New Roman" w:hAnsi="Times New Roman" w:cs="Times New Roman"/>
          <w:spacing w:val="-2"/>
          <w:sz w:val="24"/>
        </w:rPr>
        <w:t xml:space="preserve"> </w:t>
      </w:r>
      <w:r>
        <w:rPr>
          <w:rFonts w:hint="default" w:ascii="Times New Roman" w:hAnsi="Times New Roman" w:cs="Times New Roman"/>
          <w:sz w:val="24"/>
        </w:rPr>
        <w:t>để</w:t>
      </w:r>
      <w:r>
        <w:rPr>
          <w:rFonts w:hint="default" w:ascii="Times New Roman" w:hAnsi="Times New Roman" w:cs="Times New Roman"/>
          <w:spacing w:val="-3"/>
          <w:sz w:val="24"/>
        </w:rPr>
        <w:t xml:space="preserve"> </w:t>
      </w:r>
      <w:r>
        <w:rPr>
          <w:rFonts w:hint="default" w:ascii="Times New Roman" w:hAnsi="Times New Roman" w:cs="Times New Roman"/>
          <w:sz w:val="24"/>
        </w:rPr>
        <w:t>xử</w:t>
      </w:r>
      <w:r>
        <w:rPr>
          <w:rFonts w:hint="default" w:ascii="Times New Roman" w:hAnsi="Times New Roman" w:cs="Times New Roman"/>
          <w:spacing w:val="-3"/>
          <w:sz w:val="24"/>
        </w:rPr>
        <w:t xml:space="preserve"> </w:t>
      </w:r>
      <w:r>
        <w:rPr>
          <w:rFonts w:hint="default" w:ascii="Times New Roman" w:hAnsi="Times New Roman" w:cs="Times New Roman"/>
          <w:sz w:val="24"/>
        </w:rPr>
        <w:t>lý</w:t>
      </w:r>
      <w:r>
        <w:rPr>
          <w:rFonts w:hint="default" w:ascii="Times New Roman" w:hAnsi="Times New Roman" w:cs="Times New Roman"/>
          <w:spacing w:val="-2"/>
          <w:sz w:val="24"/>
        </w:rPr>
        <w:t xml:space="preserve"> </w:t>
      </w:r>
      <w:r>
        <w:rPr>
          <w:rFonts w:hint="default" w:ascii="Times New Roman" w:hAnsi="Times New Roman" w:cs="Times New Roman"/>
          <w:sz w:val="24"/>
        </w:rPr>
        <w:t>truy</w:t>
      </w:r>
      <w:r>
        <w:rPr>
          <w:rFonts w:hint="default" w:ascii="Times New Roman" w:hAnsi="Times New Roman" w:cs="Times New Roman"/>
          <w:spacing w:val="-2"/>
          <w:sz w:val="24"/>
        </w:rPr>
        <w:t xml:space="preserve"> </w:t>
      </w:r>
      <w:r>
        <w:rPr>
          <w:rFonts w:hint="default" w:ascii="Times New Roman" w:hAnsi="Times New Roman" w:cs="Times New Roman"/>
          <w:sz w:val="24"/>
        </w:rPr>
        <w:t>vấn</w:t>
      </w:r>
      <w:r>
        <w:rPr>
          <w:rFonts w:hint="default" w:ascii="Times New Roman" w:hAnsi="Times New Roman" w:cs="Times New Roman"/>
          <w:spacing w:val="-2"/>
          <w:sz w:val="24"/>
        </w:rPr>
        <w:t xml:space="preserve"> </w:t>
      </w:r>
      <w:r>
        <w:rPr>
          <w:rFonts w:hint="default" w:ascii="Times New Roman" w:hAnsi="Times New Roman" w:cs="Times New Roman"/>
          <w:sz w:val="24"/>
        </w:rPr>
        <w:t>dữ</w:t>
      </w:r>
      <w:r>
        <w:rPr>
          <w:rFonts w:hint="default" w:ascii="Times New Roman" w:hAnsi="Times New Roman" w:cs="Times New Roman"/>
          <w:spacing w:val="-3"/>
          <w:sz w:val="24"/>
        </w:rPr>
        <w:t xml:space="preserve"> </w:t>
      </w:r>
      <w:r>
        <w:rPr>
          <w:rFonts w:hint="default" w:ascii="Times New Roman" w:hAnsi="Times New Roman" w:cs="Times New Roman"/>
          <w:sz w:val="24"/>
        </w:rPr>
        <w:t>liệu</w:t>
      </w:r>
      <w:r>
        <w:rPr>
          <w:rFonts w:hint="default" w:ascii="Times New Roman" w:hAnsi="Times New Roman" w:cs="Times New Roman"/>
          <w:spacing w:val="-2"/>
          <w:sz w:val="24"/>
        </w:rPr>
        <w:t xml:space="preserve"> </w:t>
      </w:r>
      <w:r>
        <w:rPr>
          <w:rFonts w:hint="default" w:ascii="Times New Roman" w:hAnsi="Times New Roman" w:cs="Times New Roman"/>
          <w:sz w:val="24"/>
        </w:rPr>
        <w:t>và</w:t>
      </w:r>
      <w:r>
        <w:rPr>
          <w:rFonts w:hint="default" w:ascii="Times New Roman" w:hAnsi="Times New Roman" w:cs="Times New Roman"/>
          <w:spacing w:val="-3"/>
          <w:sz w:val="24"/>
        </w:rPr>
        <w:t xml:space="preserve"> </w:t>
      </w:r>
      <w:r>
        <w:rPr>
          <w:rFonts w:hint="default" w:ascii="Times New Roman" w:hAnsi="Times New Roman" w:cs="Times New Roman"/>
          <w:sz w:val="24"/>
        </w:rPr>
        <w:t>lệnh</w:t>
      </w:r>
      <w:r>
        <w:rPr>
          <w:rFonts w:hint="default" w:ascii="Times New Roman" w:hAnsi="Times New Roman" w:cs="Times New Roman"/>
          <w:spacing w:val="-2"/>
          <w:sz w:val="24"/>
        </w:rPr>
        <w:t xml:space="preserve"> </w:t>
      </w:r>
      <w:r>
        <w:rPr>
          <w:rFonts w:hint="default" w:ascii="Times New Roman" w:hAnsi="Times New Roman" w:cs="Times New Roman"/>
          <w:sz w:val="24"/>
        </w:rPr>
        <w:t>ghi</w:t>
      </w:r>
      <w:r>
        <w:rPr>
          <w:rFonts w:hint="default" w:ascii="Times New Roman" w:hAnsi="Times New Roman" w:cs="Times New Roman"/>
          <w:spacing w:val="-2"/>
          <w:sz w:val="24"/>
        </w:rPr>
        <w:t xml:space="preserve"> </w:t>
      </w:r>
      <w:r>
        <w:rPr>
          <w:rFonts w:hint="default" w:ascii="Times New Roman" w:hAnsi="Times New Roman" w:cs="Times New Roman"/>
          <w:sz w:val="24"/>
        </w:rPr>
        <w:t>riêng</w:t>
      </w:r>
      <w:r>
        <w:rPr>
          <w:rFonts w:hint="default" w:ascii="Times New Roman" w:hAnsi="Times New Roman" w:cs="Times New Roman"/>
          <w:spacing w:val="-2"/>
          <w:sz w:val="24"/>
        </w:rPr>
        <w:t xml:space="preserve"> </w:t>
      </w:r>
      <w:r>
        <w:rPr>
          <w:rFonts w:hint="default" w:ascii="Times New Roman" w:hAnsi="Times New Roman" w:cs="Times New Roman"/>
          <w:sz w:val="24"/>
        </w:rPr>
        <w:t>biệt</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trong </w:t>
      </w:r>
      <w:r>
        <w:rPr>
          <w:rFonts w:hint="default" w:ascii="Times New Roman" w:hAnsi="Times New Roman" w:cs="Times New Roman"/>
          <w:spacing w:val="-2"/>
          <w:sz w:val="24"/>
        </w:rPr>
        <w:t>microservices?</w:t>
      </w:r>
    </w:p>
    <w:p w14:paraId="28166702">
      <w:pPr>
        <w:pStyle w:val="15"/>
        <w:numPr>
          <w:ilvl w:val="1"/>
          <w:numId w:val="4"/>
        </w:numPr>
        <w:tabs>
          <w:tab w:val="left" w:pos="792"/>
        </w:tabs>
        <w:spacing w:before="0"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Event</w:t>
      </w:r>
      <w:r>
        <w:rPr>
          <w:rFonts w:hint="default" w:ascii="Times New Roman" w:hAnsi="Times New Roman" w:cs="Times New Roman"/>
          <w:spacing w:val="-2"/>
          <w:sz w:val="24"/>
        </w:rPr>
        <w:t xml:space="preserve"> Sourcing</w:t>
      </w:r>
    </w:p>
    <w:p w14:paraId="327875EA">
      <w:pPr>
        <w:pStyle w:val="15"/>
        <w:numPr>
          <w:ilvl w:val="1"/>
          <w:numId w:val="4"/>
        </w:numPr>
        <w:tabs>
          <w:tab w:val="left" w:pos="780"/>
        </w:tabs>
        <w:spacing w:before="34" w:after="0" w:line="240" w:lineRule="auto"/>
        <w:ind w:left="780" w:right="0" w:hanging="280"/>
        <w:jc w:val="left"/>
        <w:rPr>
          <w:rFonts w:hint="default" w:ascii="Times New Roman" w:hAnsi="Times New Roman" w:cs="Times New Roman"/>
          <w:sz w:val="24"/>
          <w:highlight w:val="green"/>
        </w:rPr>
      </w:pPr>
      <w:r>
        <w:rPr>
          <w:rFonts w:hint="default" w:ascii="Times New Roman" w:hAnsi="Times New Roman" w:cs="Times New Roman"/>
          <w:sz w:val="24"/>
          <w:highlight w:val="green"/>
        </w:rPr>
        <w:t>CQRS</w:t>
      </w:r>
      <w:r>
        <w:rPr>
          <w:rFonts w:hint="default" w:ascii="Times New Roman" w:hAnsi="Times New Roman" w:cs="Times New Roman"/>
          <w:spacing w:val="-4"/>
          <w:sz w:val="24"/>
          <w:highlight w:val="green"/>
        </w:rPr>
        <w:t xml:space="preserve"> </w:t>
      </w:r>
      <w:r>
        <w:rPr>
          <w:rFonts w:hint="default" w:ascii="Times New Roman" w:hAnsi="Times New Roman" w:cs="Times New Roman"/>
          <w:sz w:val="24"/>
          <w:highlight w:val="green"/>
        </w:rPr>
        <w:t>(Command</w:t>
      </w:r>
      <w:r>
        <w:rPr>
          <w:rFonts w:hint="default" w:ascii="Times New Roman" w:hAnsi="Times New Roman" w:cs="Times New Roman"/>
          <w:spacing w:val="-3"/>
          <w:sz w:val="24"/>
          <w:highlight w:val="green"/>
        </w:rPr>
        <w:t xml:space="preserve"> </w:t>
      </w:r>
      <w:r>
        <w:rPr>
          <w:rFonts w:hint="default" w:ascii="Times New Roman" w:hAnsi="Times New Roman" w:cs="Times New Roman"/>
          <w:sz w:val="24"/>
          <w:highlight w:val="green"/>
        </w:rPr>
        <w:t>Query</w:t>
      </w:r>
      <w:r>
        <w:rPr>
          <w:rFonts w:hint="default" w:ascii="Times New Roman" w:hAnsi="Times New Roman" w:cs="Times New Roman"/>
          <w:spacing w:val="-3"/>
          <w:sz w:val="24"/>
          <w:highlight w:val="green"/>
        </w:rPr>
        <w:t xml:space="preserve"> </w:t>
      </w:r>
      <w:r>
        <w:rPr>
          <w:rFonts w:hint="default" w:ascii="Times New Roman" w:hAnsi="Times New Roman" w:cs="Times New Roman"/>
          <w:sz w:val="24"/>
          <w:highlight w:val="green"/>
        </w:rPr>
        <w:t>Responsibility</w:t>
      </w:r>
      <w:r>
        <w:rPr>
          <w:rFonts w:hint="default" w:ascii="Times New Roman" w:hAnsi="Times New Roman" w:cs="Times New Roman"/>
          <w:spacing w:val="-3"/>
          <w:sz w:val="24"/>
          <w:highlight w:val="green"/>
        </w:rPr>
        <w:t xml:space="preserve"> </w:t>
      </w:r>
      <w:r>
        <w:rPr>
          <w:rFonts w:hint="default" w:ascii="Times New Roman" w:hAnsi="Times New Roman" w:cs="Times New Roman"/>
          <w:spacing w:val="-2"/>
          <w:sz w:val="24"/>
          <w:highlight w:val="green"/>
        </w:rPr>
        <w:t>Segregation)</w:t>
      </w:r>
    </w:p>
    <w:p w14:paraId="50DAE1A4">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Materialized</w:t>
      </w:r>
      <w:r>
        <w:rPr>
          <w:rFonts w:hint="default" w:ascii="Times New Roman" w:hAnsi="Times New Roman" w:cs="Times New Roman"/>
          <w:spacing w:val="-4"/>
          <w:sz w:val="24"/>
        </w:rPr>
        <w:t xml:space="preserve"> </w:t>
      </w:r>
      <w:r>
        <w:rPr>
          <w:rFonts w:hint="default" w:ascii="Times New Roman" w:hAnsi="Times New Roman" w:cs="Times New Roman"/>
          <w:sz w:val="24"/>
        </w:rPr>
        <w:t>View</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Pattern</w:t>
      </w:r>
    </w:p>
    <w:p w14:paraId="3170396F">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Database</w:t>
      </w:r>
      <w:r>
        <w:rPr>
          <w:rFonts w:hint="default" w:ascii="Times New Roman" w:hAnsi="Times New Roman" w:cs="Times New Roman"/>
          <w:spacing w:val="-3"/>
          <w:sz w:val="24"/>
        </w:rPr>
        <w:t xml:space="preserve"> </w:t>
      </w:r>
      <w:r>
        <w:rPr>
          <w:rFonts w:hint="default" w:ascii="Times New Roman" w:hAnsi="Times New Roman" w:cs="Times New Roman"/>
          <w:sz w:val="24"/>
        </w:rPr>
        <w:t>Sharding</w:t>
      </w:r>
      <w:r>
        <w:rPr>
          <w:rFonts w:hint="default" w:ascii="Times New Roman" w:hAnsi="Times New Roman" w:cs="Times New Roman"/>
          <w:spacing w:val="-2"/>
          <w:sz w:val="24"/>
        </w:rPr>
        <w:t xml:space="preserve"> Pattern</w:t>
      </w:r>
    </w:p>
    <w:p w14:paraId="3CCE4ACA">
      <w:pPr>
        <w:pStyle w:val="6"/>
        <w:spacing w:before="72"/>
        <w:ind w:left="0" w:firstLine="0"/>
        <w:rPr>
          <w:rFonts w:hint="default" w:ascii="Times New Roman" w:hAnsi="Times New Roman" w:cs="Times New Roman"/>
        </w:rPr>
      </w:pPr>
    </w:p>
    <w:p w14:paraId="0477FC39">
      <w:pPr>
        <w:pStyle w:val="2"/>
        <w:rPr>
          <w:rFonts w:hint="default" w:ascii="Times New Roman" w:hAnsi="Times New Roman" w:cs="Times New Roman"/>
        </w:rPr>
      </w:pPr>
      <w:r>
        <w:rPr>
          <w:rFonts w:hint="default" w:ascii="Times New Roman" w:hAnsi="Times New Roman" w:cs="Times New Roman"/>
        </w:rPr>
        <w:t>Xử</w:t>
      </w:r>
      <w:r>
        <w:rPr>
          <w:rFonts w:hint="default" w:ascii="Times New Roman" w:hAnsi="Times New Roman" w:cs="Times New Roman"/>
          <w:spacing w:val="-4"/>
        </w:rPr>
        <w:t xml:space="preserve"> </w:t>
      </w:r>
      <w:r>
        <w:rPr>
          <w:rFonts w:hint="default" w:ascii="Times New Roman" w:hAnsi="Times New Roman" w:cs="Times New Roman"/>
        </w:rPr>
        <w:t>lý giao</w:t>
      </w:r>
      <w:r>
        <w:rPr>
          <w:rFonts w:hint="default" w:ascii="Times New Roman" w:hAnsi="Times New Roman" w:cs="Times New Roman"/>
          <w:spacing w:val="-1"/>
        </w:rPr>
        <w:t xml:space="preserve"> </w:t>
      </w:r>
      <w:r>
        <w:rPr>
          <w:rFonts w:hint="default" w:ascii="Times New Roman" w:hAnsi="Times New Roman" w:cs="Times New Roman"/>
        </w:rPr>
        <w:t>tiếp và</w:t>
      </w:r>
      <w:r>
        <w:rPr>
          <w:rFonts w:hint="default" w:ascii="Times New Roman" w:hAnsi="Times New Roman" w:cs="Times New Roman"/>
          <w:spacing w:val="-1"/>
        </w:rPr>
        <w:t xml:space="preserve"> </w:t>
      </w:r>
      <w:r>
        <w:rPr>
          <w:rFonts w:hint="default" w:ascii="Times New Roman" w:hAnsi="Times New Roman" w:cs="Times New Roman"/>
        </w:rPr>
        <w:t>dữ</w:t>
      </w:r>
      <w:r>
        <w:rPr>
          <w:rFonts w:hint="default" w:ascii="Times New Roman" w:hAnsi="Times New Roman" w:cs="Times New Roman"/>
          <w:spacing w:val="-1"/>
        </w:rPr>
        <w:t xml:space="preserve"> </w:t>
      </w:r>
      <w:r>
        <w:rPr>
          <w:rFonts w:hint="default" w:ascii="Times New Roman" w:hAnsi="Times New Roman" w:cs="Times New Roman"/>
          <w:spacing w:val="-4"/>
        </w:rPr>
        <w:t>liệu</w:t>
      </w:r>
    </w:p>
    <w:p w14:paraId="52802E50">
      <w:pPr>
        <w:pStyle w:val="15"/>
        <w:numPr>
          <w:ilvl w:val="0"/>
          <w:numId w:val="4"/>
        </w:numPr>
        <w:tabs>
          <w:tab w:val="left" w:pos="500"/>
        </w:tabs>
        <w:spacing w:before="36" w:after="0" w:line="240" w:lineRule="auto"/>
        <w:ind w:left="500" w:right="0" w:hanging="360"/>
        <w:jc w:val="left"/>
        <w:rPr>
          <w:rFonts w:hint="default" w:ascii="Times New Roman" w:hAnsi="Times New Roman" w:cs="Times New Roman"/>
          <w:sz w:val="24"/>
        </w:rPr>
      </w:pPr>
      <w:r>
        <w:rPr>
          <w:rFonts w:hint="default" w:ascii="Times New Roman" w:hAnsi="Times New Roman" w:cs="Times New Roman"/>
          <w:sz w:val="24"/>
        </w:rPr>
        <w:t>Pattern</w:t>
      </w:r>
      <w:r>
        <w:rPr>
          <w:rFonts w:hint="default" w:ascii="Times New Roman" w:hAnsi="Times New Roman" w:cs="Times New Roman"/>
          <w:spacing w:val="-1"/>
          <w:sz w:val="24"/>
        </w:rPr>
        <w:t xml:space="preserve"> </w:t>
      </w:r>
      <w:r>
        <w:rPr>
          <w:rFonts w:hint="default" w:ascii="Times New Roman" w:hAnsi="Times New Roman" w:cs="Times New Roman"/>
          <w:sz w:val="24"/>
        </w:rPr>
        <w:t>nào</w:t>
      </w:r>
      <w:r>
        <w:rPr>
          <w:rFonts w:hint="default" w:ascii="Times New Roman" w:hAnsi="Times New Roman" w:cs="Times New Roman"/>
          <w:spacing w:val="-1"/>
          <w:sz w:val="24"/>
        </w:rPr>
        <w:t xml:space="preserve"> </w:t>
      </w:r>
      <w:r>
        <w:rPr>
          <w:rFonts w:hint="default" w:ascii="Times New Roman" w:hAnsi="Times New Roman" w:cs="Times New Roman"/>
          <w:sz w:val="24"/>
        </w:rPr>
        <w:t>giúp</w:t>
      </w:r>
      <w:r>
        <w:rPr>
          <w:rFonts w:hint="default" w:ascii="Times New Roman" w:hAnsi="Times New Roman" w:cs="Times New Roman"/>
          <w:spacing w:val="-1"/>
          <w:sz w:val="24"/>
        </w:rPr>
        <w:t xml:space="preserve"> </w:t>
      </w:r>
      <w:r>
        <w:rPr>
          <w:rFonts w:hint="default" w:ascii="Times New Roman" w:hAnsi="Times New Roman" w:cs="Times New Roman"/>
          <w:sz w:val="24"/>
        </w:rPr>
        <w:t>giảm</w:t>
      </w:r>
      <w:r>
        <w:rPr>
          <w:rFonts w:hint="default" w:ascii="Times New Roman" w:hAnsi="Times New Roman" w:cs="Times New Roman"/>
          <w:spacing w:val="-1"/>
          <w:sz w:val="24"/>
        </w:rPr>
        <w:t xml:space="preserve"> </w:t>
      </w:r>
      <w:r>
        <w:rPr>
          <w:rFonts w:hint="default" w:ascii="Times New Roman" w:hAnsi="Times New Roman" w:cs="Times New Roman"/>
          <w:sz w:val="24"/>
        </w:rPr>
        <w:t>độ</w:t>
      </w:r>
      <w:r>
        <w:rPr>
          <w:rFonts w:hint="default" w:ascii="Times New Roman" w:hAnsi="Times New Roman" w:cs="Times New Roman"/>
          <w:spacing w:val="-1"/>
          <w:sz w:val="24"/>
        </w:rPr>
        <w:t xml:space="preserve"> </w:t>
      </w:r>
      <w:r>
        <w:rPr>
          <w:rFonts w:hint="default" w:ascii="Times New Roman" w:hAnsi="Times New Roman" w:cs="Times New Roman"/>
          <w:sz w:val="24"/>
        </w:rPr>
        <w:t>trễ</w:t>
      </w:r>
      <w:r>
        <w:rPr>
          <w:rFonts w:hint="default" w:ascii="Times New Roman" w:hAnsi="Times New Roman" w:cs="Times New Roman"/>
          <w:spacing w:val="-2"/>
          <w:sz w:val="24"/>
        </w:rPr>
        <w:t xml:space="preserve"> </w:t>
      </w:r>
      <w:r>
        <w:rPr>
          <w:rFonts w:hint="default" w:ascii="Times New Roman" w:hAnsi="Times New Roman" w:cs="Times New Roman"/>
          <w:sz w:val="24"/>
        </w:rPr>
        <w:t>trong</w:t>
      </w:r>
      <w:r>
        <w:rPr>
          <w:rFonts w:hint="default" w:ascii="Times New Roman" w:hAnsi="Times New Roman" w:cs="Times New Roman"/>
          <w:spacing w:val="-1"/>
          <w:sz w:val="24"/>
        </w:rPr>
        <w:t xml:space="preserve"> </w:t>
      </w:r>
      <w:r>
        <w:rPr>
          <w:rFonts w:hint="default" w:ascii="Times New Roman" w:hAnsi="Times New Roman" w:cs="Times New Roman"/>
          <w:sz w:val="24"/>
        </w:rPr>
        <w:t>giao</w:t>
      </w:r>
      <w:r>
        <w:rPr>
          <w:rFonts w:hint="default" w:ascii="Times New Roman" w:hAnsi="Times New Roman" w:cs="Times New Roman"/>
          <w:spacing w:val="-1"/>
          <w:sz w:val="24"/>
        </w:rPr>
        <w:t xml:space="preserve"> </w:t>
      </w:r>
      <w:r>
        <w:rPr>
          <w:rFonts w:hint="default" w:ascii="Times New Roman" w:hAnsi="Times New Roman" w:cs="Times New Roman"/>
          <w:sz w:val="24"/>
        </w:rPr>
        <w:t>tiếp</w:t>
      </w:r>
      <w:r>
        <w:rPr>
          <w:rFonts w:hint="default" w:ascii="Times New Roman" w:hAnsi="Times New Roman" w:cs="Times New Roman"/>
          <w:spacing w:val="-1"/>
          <w:sz w:val="24"/>
        </w:rPr>
        <w:t xml:space="preserve"> </w:t>
      </w:r>
      <w:r>
        <w:rPr>
          <w:rFonts w:hint="default" w:ascii="Times New Roman" w:hAnsi="Times New Roman" w:cs="Times New Roman"/>
          <w:sz w:val="24"/>
        </w:rPr>
        <w:t>giữa các</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microservices?</w:t>
      </w:r>
    </w:p>
    <w:p w14:paraId="27B633A2">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Service</w:t>
      </w:r>
      <w:r>
        <w:rPr>
          <w:rFonts w:hint="default" w:ascii="Times New Roman" w:hAnsi="Times New Roman" w:cs="Times New Roman"/>
          <w:spacing w:val="-3"/>
          <w:sz w:val="24"/>
        </w:rPr>
        <w:t xml:space="preserve"> </w:t>
      </w:r>
      <w:r>
        <w:rPr>
          <w:rFonts w:hint="default" w:ascii="Times New Roman" w:hAnsi="Times New Roman" w:cs="Times New Roman"/>
          <w:sz w:val="24"/>
        </w:rPr>
        <w:t>Aggregator</w:t>
      </w:r>
      <w:r>
        <w:rPr>
          <w:rFonts w:hint="default" w:ascii="Times New Roman" w:hAnsi="Times New Roman" w:cs="Times New Roman"/>
          <w:spacing w:val="-2"/>
          <w:sz w:val="24"/>
        </w:rPr>
        <w:t xml:space="preserve"> Pattern</w:t>
      </w:r>
    </w:p>
    <w:p w14:paraId="5E2102BA">
      <w:pPr>
        <w:pStyle w:val="15"/>
        <w:numPr>
          <w:ilvl w:val="1"/>
          <w:numId w:val="4"/>
        </w:numPr>
        <w:tabs>
          <w:tab w:val="left" w:pos="780"/>
        </w:tabs>
        <w:spacing w:before="34" w:after="0" w:line="240" w:lineRule="auto"/>
        <w:ind w:left="780" w:right="0" w:hanging="280"/>
        <w:jc w:val="left"/>
        <w:rPr>
          <w:rFonts w:hint="default" w:ascii="Times New Roman" w:hAnsi="Times New Roman" w:cs="Times New Roman"/>
          <w:sz w:val="24"/>
          <w:highlight w:val="green"/>
        </w:rPr>
      </w:pPr>
      <w:r>
        <w:rPr>
          <w:rFonts w:hint="default" w:ascii="Times New Roman" w:hAnsi="Times New Roman" w:cs="Times New Roman"/>
          <w:sz w:val="24"/>
          <w:highlight w:val="green"/>
        </w:rPr>
        <w:t>Publish/Subscribe</w:t>
      </w:r>
      <w:r>
        <w:rPr>
          <w:rFonts w:hint="default" w:ascii="Times New Roman" w:hAnsi="Times New Roman" w:cs="Times New Roman"/>
          <w:spacing w:val="-7"/>
          <w:sz w:val="24"/>
          <w:highlight w:val="green"/>
        </w:rPr>
        <w:t xml:space="preserve"> </w:t>
      </w:r>
      <w:r>
        <w:rPr>
          <w:rFonts w:hint="default" w:ascii="Times New Roman" w:hAnsi="Times New Roman" w:cs="Times New Roman"/>
          <w:spacing w:val="-2"/>
          <w:sz w:val="24"/>
          <w:highlight w:val="green"/>
        </w:rPr>
        <w:t>Messaging</w:t>
      </w:r>
    </w:p>
    <w:p w14:paraId="2A2E3A1C">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Backends</w:t>
      </w:r>
      <w:r>
        <w:rPr>
          <w:rFonts w:hint="default" w:ascii="Times New Roman" w:hAnsi="Times New Roman" w:cs="Times New Roman"/>
          <w:spacing w:val="-3"/>
          <w:sz w:val="24"/>
        </w:rPr>
        <w:t xml:space="preserve"> </w:t>
      </w:r>
      <w:r>
        <w:rPr>
          <w:rFonts w:hint="default" w:ascii="Times New Roman" w:hAnsi="Times New Roman" w:cs="Times New Roman"/>
          <w:sz w:val="24"/>
        </w:rPr>
        <w:t>for</w:t>
      </w:r>
      <w:r>
        <w:rPr>
          <w:rFonts w:hint="default" w:ascii="Times New Roman" w:hAnsi="Times New Roman" w:cs="Times New Roman"/>
          <w:spacing w:val="-3"/>
          <w:sz w:val="24"/>
        </w:rPr>
        <w:t xml:space="preserve"> </w:t>
      </w:r>
      <w:r>
        <w:rPr>
          <w:rFonts w:hint="default" w:ascii="Times New Roman" w:hAnsi="Times New Roman" w:cs="Times New Roman"/>
          <w:sz w:val="24"/>
        </w:rPr>
        <w:t>Frontends</w:t>
      </w:r>
      <w:r>
        <w:rPr>
          <w:rFonts w:hint="default" w:ascii="Times New Roman" w:hAnsi="Times New Roman" w:cs="Times New Roman"/>
          <w:spacing w:val="-2"/>
          <w:sz w:val="24"/>
        </w:rPr>
        <w:t xml:space="preserve"> Pattern</w:t>
      </w:r>
    </w:p>
    <w:p w14:paraId="4AC04C53">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API</w:t>
      </w:r>
      <w:r>
        <w:rPr>
          <w:rFonts w:hint="default" w:ascii="Times New Roman" w:hAnsi="Times New Roman" w:cs="Times New Roman"/>
          <w:spacing w:val="-3"/>
          <w:sz w:val="24"/>
        </w:rPr>
        <w:t xml:space="preserve"> </w:t>
      </w:r>
      <w:r>
        <w:rPr>
          <w:rFonts w:hint="default" w:ascii="Times New Roman" w:hAnsi="Times New Roman" w:cs="Times New Roman"/>
          <w:sz w:val="24"/>
        </w:rPr>
        <w:t>Gateway</w:t>
      </w:r>
      <w:r>
        <w:rPr>
          <w:rFonts w:hint="default" w:ascii="Times New Roman" w:hAnsi="Times New Roman" w:cs="Times New Roman"/>
          <w:spacing w:val="-2"/>
          <w:sz w:val="24"/>
        </w:rPr>
        <w:t xml:space="preserve"> Pattern</w:t>
      </w:r>
    </w:p>
    <w:p w14:paraId="5A9F5C6D">
      <w:pPr>
        <w:pStyle w:val="15"/>
        <w:numPr>
          <w:ilvl w:val="0"/>
          <w:numId w:val="4"/>
        </w:numPr>
        <w:tabs>
          <w:tab w:val="left" w:pos="500"/>
        </w:tabs>
        <w:spacing w:before="36" w:after="0" w:line="240" w:lineRule="auto"/>
        <w:ind w:left="500" w:right="0" w:hanging="360"/>
        <w:jc w:val="left"/>
        <w:rPr>
          <w:rFonts w:hint="default" w:ascii="Times New Roman" w:hAnsi="Times New Roman" w:cs="Times New Roman"/>
          <w:sz w:val="24"/>
        </w:rPr>
      </w:pPr>
      <w:r>
        <w:rPr>
          <w:rFonts w:hint="default" w:ascii="Times New Roman" w:hAnsi="Times New Roman" w:cs="Times New Roman"/>
          <w:sz w:val="24"/>
        </w:rPr>
        <w:t>"Event</w:t>
      </w:r>
      <w:r>
        <w:rPr>
          <w:rFonts w:hint="default" w:ascii="Times New Roman" w:hAnsi="Times New Roman" w:cs="Times New Roman"/>
          <w:spacing w:val="-4"/>
          <w:sz w:val="24"/>
        </w:rPr>
        <w:t xml:space="preserve"> </w:t>
      </w:r>
      <w:r>
        <w:rPr>
          <w:rFonts w:hint="default" w:ascii="Times New Roman" w:hAnsi="Times New Roman" w:cs="Times New Roman"/>
          <w:sz w:val="24"/>
        </w:rPr>
        <w:t>Sourcing</w:t>
      </w:r>
      <w:r>
        <w:rPr>
          <w:rFonts w:hint="default" w:ascii="Times New Roman" w:hAnsi="Times New Roman" w:cs="Times New Roman"/>
          <w:spacing w:val="-1"/>
          <w:sz w:val="24"/>
        </w:rPr>
        <w:t xml:space="preserve"> </w:t>
      </w:r>
      <w:r>
        <w:rPr>
          <w:rFonts w:hint="default" w:ascii="Times New Roman" w:hAnsi="Times New Roman" w:cs="Times New Roman"/>
          <w:sz w:val="24"/>
        </w:rPr>
        <w:t>Pattern"</w:t>
      </w:r>
      <w:r>
        <w:rPr>
          <w:rFonts w:hint="default" w:ascii="Times New Roman" w:hAnsi="Times New Roman" w:cs="Times New Roman"/>
          <w:spacing w:val="-1"/>
          <w:sz w:val="24"/>
        </w:rPr>
        <w:t xml:space="preserve"> </w:t>
      </w:r>
      <w:r>
        <w:rPr>
          <w:rFonts w:hint="default" w:ascii="Times New Roman" w:hAnsi="Times New Roman" w:cs="Times New Roman"/>
          <w:sz w:val="24"/>
        </w:rPr>
        <w:t>hoạt</w:t>
      </w:r>
      <w:r>
        <w:rPr>
          <w:rFonts w:hint="default" w:ascii="Times New Roman" w:hAnsi="Times New Roman" w:cs="Times New Roman"/>
          <w:spacing w:val="-2"/>
          <w:sz w:val="24"/>
        </w:rPr>
        <w:t xml:space="preserve"> </w:t>
      </w:r>
      <w:r>
        <w:rPr>
          <w:rFonts w:hint="default" w:ascii="Times New Roman" w:hAnsi="Times New Roman" w:cs="Times New Roman"/>
          <w:sz w:val="24"/>
        </w:rPr>
        <w:t>động</w:t>
      </w:r>
      <w:r>
        <w:rPr>
          <w:rFonts w:hint="default" w:ascii="Times New Roman" w:hAnsi="Times New Roman" w:cs="Times New Roman"/>
          <w:spacing w:val="-1"/>
          <w:sz w:val="24"/>
        </w:rPr>
        <w:t xml:space="preserve"> </w:t>
      </w:r>
      <w:r>
        <w:rPr>
          <w:rFonts w:hint="default" w:ascii="Times New Roman" w:hAnsi="Times New Roman" w:cs="Times New Roman"/>
          <w:sz w:val="24"/>
        </w:rPr>
        <w:t>như</w:t>
      </w:r>
      <w:r>
        <w:rPr>
          <w:rFonts w:hint="default" w:ascii="Times New Roman" w:hAnsi="Times New Roman" w:cs="Times New Roman"/>
          <w:spacing w:val="-2"/>
          <w:sz w:val="24"/>
        </w:rPr>
        <w:t xml:space="preserve"> </w:t>
      </w:r>
      <w:r>
        <w:rPr>
          <w:rFonts w:hint="default" w:ascii="Times New Roman" w:hAnsi="Times New Roman" w:cs="Times New Roman"/>
          <w:sz w:val="24"/>
        </w:rPr>
        <w:t>thế</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nào?</w:t>
      </w:r>
    </w:p>
    <w:p w14:paraId="4F77DCA9">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Lưu</w:t>
      </w:r>
      <w:r>
        <w:rPr>
          <w:rFonts w:hint="default" w:ascii="Times New Roman" w:hAnsi="Times New Roman" w:cs="Times New Roman"/>
          <w:spacing w:val="-1"/>
          <w:sz w:val="24"/>
        </w:rPr>
        <w:t xml:space="preserve"> </w:t>
      </w:r>
      <w:r>
        <w:rPr>
          <w:rFonts w:hint="default" w:ascii="Times New Roman" w:hAnsi="Times New Roman" w:cs="Times New Roman"/>
          <w:sz w:val="24"/>
        </w:rPr>
        <w:t>trữ</w:t>
      </w:r>
      <w:r>
        <w:rPr>
          <w:rFonts w:hint="default" w:ascii="Times New Roman" w:hAnsi="Times New Roman" w:cs="Times New Roman"/>
          <w:spacing w:val="-2"/>
          <w:sz w:val="24"/>
        </w:rPr>
        <w:t xml:space="preserve"> </w:t>
      </w:r>
      <w:r>
        <w:rPr>
          <w:rFonts w:hint="default" w:ascii="Times New Roman" w:hAnsi="Times New Roman" w:cs="Times New Roman"/>
          <w:sz w:val="24"/>
        </w:rPr>
        <w:t>trạng thái</w:t>
      </w:r>
      <w:r>
        <w:rPr>
          <w:rFonts w:hint="default" w:ascii="Times New Roman" w:hAnsi="Times New Roman" w:cs="Times New Roman"/>
          <w:spacing w:val="-1"/>
          <w:sz w:val="24"/>
        </w:rPr>
        <w:t xml:space="preserve"> </w:t>
      </w:r>
      <w:r>
        <w:rPr>
          <w:rFonts w:hint="default" w:ascii="Times New Roman" w:hAnsi="Times New Roman" w:cs="Times New Roman"/>
          <w:sz w:val="24"/>
        </w:rPr>
        <w:t>hiện tại</w:t>
      </w:r>
      <w:r>
        <w:rPr>
          <w:rFonts w:hint="default" w:ascii="Times New Roman" w:hAnsi="Times New Roman" w:cs="Times New Roman"/>
          <w:spacing w:val="-1"/>
          <w:sz w:val="24"/>
        </w:rPr>
        <w:t xml:space="preserve"> </w:t>
      </w:r>
      <w:r>
        <w:rPr>
          <w:rFonts w:hint="default" w:ascii="Times New Roman" w:hAnsi="Times New Roman" w:cs="Times New Roman"/>
          <w:sz w:val="24"/>
        </w:rPr>
        <w:t>của</w:t>
      </w:r>
      <w:r>
        <w:rPr>
          <w:rFonts w:hint="default" w:ascii="Times New Roman" w:hAnsi="Times New Roman" w:cs="Times New Roman"/>
          <w:spacing w:val="-1"/>
          <w:sz w:val="24"/>
        </w:rPr>
        <w:t xml:space="preserve"> </w:t>
      </w:r>
      <w:r>
        <w:rPr>
          <w:rFonts w:hint="default" w:ascii="Times New Roman" w:hAnsi="Times New Roman" w:cs="Times New Roman"/>
          <w:sz w:val="24"/>
        </w:rPr>
        <w:t>hệ</w:t>
      </w:r>
      <w:r>
        <w:rPr>
          <w:rFonts w:hint="default" w:ascii="Times New Roman" w:hAnsi="Times New Roman" w:cs="Times New Roman"/>
          <w:spacing w:val="-2"/>
          <w:sz w:val="24"/>
        </w:rPr>
        <w:t xml:space="preserve"> </w:t>
      </w:r>
      <w:r>
        <w:rPr>
          <w:rFonts w:hint="default" w:ascii="Times New Roman" w:hAnsi="Times New Roman" w:cs="Times New Roman"/>
          <w:sz w:val="24"/>
        </w:rPr>
        <w:t>thống trong</w:t>
      </w:r>
      <w:r>
        <w:rPr>
          <w:rFonts w:hint="default" w:ascii="Times New Roman" w:hAnsi="Times New Roman" w:cs="Times New Roman"/>
          <w:spacing w:val="-1"/>
          <w:sz w:val="24"/>
        </w:rPr>
        <w:t xml:space="preserve"> </w:t>
      </w:r>
      <w:r>
        <w:rPr>
          <w:rFonts w:hint="default" w:ascii="Times New Roman" w:hAnsi="Times New Roman" w:cs="Times New Roman"/>
          <w:sz w:val="24"/>
        </w:rPr>
        <w:t>cơ sở</w:t>
      </w:r>
      <w:r>
        <w:rPr>
          <w:rFonts w:hint="default" w:ascii="Times New Roman" w:hAnsi="Times New Roman" w:cs="Times New Roman"/>
          <w:spacing w:val="-1"/>
          <w:sz w:val="24"/>
        </w:rPr>
        <w:t xml:space="preserve"> </w:t>
      </w:r>
      <w:r>
        <w:rPr>
          <w:rFonts w:hint="default" w:ascii="Times New Roman" w:hAnsi="Times New Roman" w:cs="Times New Roman"/>
          <w:sz w:val="24"/>
        </w:rPr>
        <w:t>dữ</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liệu</w:t>
      </w:r>
    </w:p>
    <w:p w14:paraId="5EB0D72A">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highlight w:val="green"/>
        </w:rPr>
      </w:pPr>
      <w:r>
        <w:rPr>
          <w:rFonts w:hint="default" w:ascii="Times New Roman" w:hAnsi="Times New Roman" w:cs="Times New Roman"/>
          <w:sz w:val="24"/>
          <w:highlight w:val="green"/>
        </w:rPr>
        <w:t>Lưu</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trữ</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tất cả</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các</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sự</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kiện</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thay</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đổi trạng</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thái</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hệ</w:t>
      </w:r>
      <w:r>
        <w:rPr>
          <w:rFonts w:hint="default" w:ascii="Times New Roman" w:hAnsi="Times New Roman" w:cs="Times New Roman"/>
          <w:spacing w:val="1"/>
          <w:sz w:val="24"/>
          <w:highlight w:val="green"/>
        </w:rPr>
        <w:t xml:space="preserve"> </w:t>
      </w:r>
      <w:r>
        <w:rPr>
          <w:rFonts w:hint="default" w:ascii="Times New Roman" w:hAnsi="Times New Roman" w:cs="Times New Roman"/>
          <w:spacing w:val="-2"/>
          <w:sz w:val="24"/>
          <w:highlight w:val="green"/>
        </w:rPr>
        <w:t>thống</w:t>
      </w:r>
    </w:p>
    <w:p w14:paraId="26DC717D">
      <w:pPr>
        <w:pStyle w:val="15"/>
        <w:numPr>
          <w:ilvl w:val="1"/>
          <w:numId w:val="4"/>
        </w:numPr>
        <w:tabs>
          <w:tab w:val="left" w:pos="780"/>
        </w:tabs>
        <w:spacing w:before="33"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Tạo</w:t>
      </w:r>
      <w:r>
        <w:rPr>
          <w:rFonts w:hint="default" w:ascii="Times New Roman" w:hAnsi="Times New Roman" w:cs="Times New Roman"/>
          <w:spacing w:val="-1"/>
          <w:sz w:val="24"/>
        </w:rPr>
        <w:t xml:space="preserve"> </w:t>
      </w:r>
      <w:r>
        <w:rPr>
          <w:rFonts w:hint="default" w:ascii="Times New Roman" w:hAnsi="Times New Roman" w:cs="Times New Roman"/>
          <w:sz w:val="24"/>
        </w:rPr>
        <w:t>các</w:t>
      </w:r>
      <w:r>
        <w:rPr>
          <w:rFonts w:hint="default" w:ascii="Times New Roman" w:hAnsi="Times New Roman" w:cs="Times New Roman"/>
          <w:spacing w:val="-2"/>
          <w:sz w:val="24"/>
        </w:rPr>
        <w:t xml:space="preserve"> </w:t>
      </w:r>
      <w:r>
        <w:rPr>
          <w:rFonts w:hint="default" w:ascii="Times New Roman" w:hAnsi="Times New Roman" w:cs="Times New Roman"/>
          <w:sz w:val="24"/>
        </w:rPr>
        <w:t>bản sao</w:t>
      </w:r>
      <w:r>
        <w:rPr>
          <w:rFonts w:hint="default" w:ascii="Times New Roman" w:hAnsi="Times New Roman" w:cs="Times New Roman"/>
          <w:spacing w:val="-1"/>
          <w:sz w:val="24"/>
        </w:rPr>
        <w:t xml:space="preserve"> </w:t>
      </w:r>
      <w:r>
        <w:rPr>
          <w:rFonts w:hint="default" w:ascii="Times New Roman" w:hAnsi="Times New Roman" w:cs="Times New Roman"/>
          <w:sz w:val="24"/>
        </w:rPr>
        <w:t>dữ</w:t>
      </w:r>
      <w:r>
        <w:rPr>
          <w:rFonts w:hint="default" w:ascii="Times New Roman" w:hAnsi="Times New Roman" w:cs="Times New Roman"/>
          <w:spacing w:val="-1"/>
          <w:sz w:val="24"/>
        </w:rPr>
        <w:t xml:space="preserve"> </w:t>
      </w:r>
      <w:r>
        <w:rPr>
          <w:rFonts w:hint="default" w:ascii="Times New Roman" w:hAnsi="Times New Roman" w:cs="Times New Roman"/>
          <w:sz w:val="24"/>
        </w:rPr>
        <w:t>liệu</w:t>
      </w:r>
      <w:r>
        <w:rPr>
          <w:rFonts w:hint="default" w:ascii="Times New Roman" w:hAnsi="Times New Roman" w:cs="Times New Roman"/>
          <w:spacing w:val="-1"/>
          <w:sz w:val="24"/>
        </w:rPr>
        <w:t xml:space="preserve"> </w:t>
      </w:r>
      <w:r>
        <w:rPr>
          <w:rFonts w:hint="default" w:ascii="Times New Roman" w:hAnsi="Times New Roman" w:cs="Times New Roman"/>
          <w:sz w:val="24"/>
        </w:rPr>
        <w:t>để</w:t>
      </w:r>
      <w:r>
        <w:rPr>
          <w:rFonts w:hint="default" w:ascii="Times New Roman" w:hAnsi="Times New Roman" w:cs="Times New Roman"/>
          <w:spacing w:val="-2"/>
          <w:sz w:val="24"/>
        </w:rPr>
        <w:t xml:space="preserve"> </w:t>
      </w:r>
      <w:r>
        <w:rPr>
          <w:rFonts w:hint="default" w:ascii="Times New Roman" w:hAnsi="Times New Roman" w:cs="Times New Roman"/>
          <w:sz w:val="24"/>
        </w:rPr>
        <w:t>truy vấn</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nhanh </w:t>
      </w:r>
      <w:r>
        <w:rPr>
          <w:rFonts w:hint="default" w:ascii="Times New Roman" w:hAnsi="Times New Roman" w:cs="Times New Roman"/>
          <w:spacing w:val="-5"/>
          <w:sz w:val="24"/>
        </w:rPr>
        <w:t>hơn</w:t>
      </w:r>
    </w:p>
    <w:p w14:paraId="3F126F21">
      <w:pPr>
        <w:pStyle w:val="15"/>
        <w:numPr>
          <w:ilvl w:val="1"/>
          <w:numId w:val="4"/>
        </w:numPr>
        <w:tabs>
          <w:tab w:val="left" w:pos="792"/>
        </w:tabs>
        <w:spacing w:before="37"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Kết</w:t>
      </w:r>
      <w:r>
        <w:rPr>
          <w:rFonts w:hint="default" w:ascii="Times New Roman" w:hAnsi="Times New Roman" w:cs="Times New Roman"/>
          <w:spacing w:val="-1"/>
          <w:sz w:val="24"/>
        </w:rPr>
        <w:t xml:space="preserve"> </w:t>
      </w:r>
      <w:r>
        <w:rPr>
          <w:rFonts w:hint="default" w:ascii="Times New Roman" w:hAnsi="Times New Roman" w:cs="Times New Roman"/>
          <w:sz w:val="24"/>
        </w:rPr>
        <w:t>hợp</w:t>
      </w:r>
      <w:r>
        <w:rPr>
          <w:rFonts w:hint="default" w:ascii="Times New Roman" w:hAnsi="Times New Roman" w:cs="Times New Roman"/>
          <w:spacing w:val="-1"/>
          <w:sz w:val="24"/>
        </w:rPr>
        <w:t xml:space="preserve"> </w:t>
      </w:r>
      <w:r>
        <w:rPr>
          <w:rFonts w:hint="default" w:ascii="Times New Roman" w:hAnsi="Times New Roman" w:cs="Times New Roman"/>
          <w:sz w:val="24"/>
        </w:rPr>
        <w:t>nhiều</w:t>
      </w:r>
      <w:r>
        <w:rPr>
          <w:rFonts w:hint="default" w:ascii="Times New Roman" w:hAnsi="Times New Roman" w:cs="Times New Roman"/>
          <w:spacing w:val="-1"/>
          <w:sz w:val="24"/>
        </w:rPr>
        <w:t xml:space="preserve"> </w:t>
      </w:r>
      <w:r>
        <w:rPr>
          <w:rFonts w:hint="default" w:ascii="Times New Roman" w:hAnsi="Times New Roman" w:cs="Times New Roman"/>
          <w:sz w:val="24"/>
        </w:rPr>
        <w:t>dịch vụ</w:t>
      </w:r>
      <w:r>
        <w:rPr>
          <w:rFonts w:hint="default" w:ascii="Times New Roman" w:hAnsi="Times New Roman" w:cs="Times New Roman"/>
          <w:spacing w:val="1"/>
          <w:sz w:val="24"/>
        </w:rPr>
        <w:t xml:space="preserve"> </w:t>
      </w:r>
      <w:r>
        <w:rPr>
          <w:rFonts w:hint="default" w:ascii="Times New Roman" w:hAnsi="Times New Roman" w:cs="Times New Roman"/>
          <w:sz w:val="24"/>
        </w:rPr>
        <w:t>thành</w:t>
      </w:r>
      <w:r>
        <w:rPr>
          <w:rFonts w:hint="default" w:ascii="Times New Roman" w:hAnsi="Times New Roman" w:cs="Times New Roman"/>
          <w:spacing w:val="-1"/>
          <w:sz w:val="24"/>
        </w:rPr>
        <w:t xml:space="preserve"> </w:t>
      </w:r>
      <w:r>
        <w:rPr>
          <w:rFonts w:hint="default" w:ascii="Times New Roman" w:hAnsi="Times New Roman" w:cs="Times New Roman"/>
          <w:sz w:val="24"/>
        </w:rPr>
        <w:t>một giao</w:t>
      </w:r>
      <w:r>
        <w:rPr>
          <w:rFonts w:hint="default" w:ascii="Times New Roman" w:hAnsi="Times New Roman" w:cs="Times New Roman"/>
          <w:spacing w:val="-1"/>
          <w:sz w:val="24"/>
        </w:rPr>
        <w:t xml:space="preserve"> </w:t>
      </w:r>
      <w:r>
        <w:rPr>
          <w:rFonts w:hint="default" w:ascii="Times New Roman" w:hAnsi="Times New Roman" w:cs="Times New Roman"/>
          <w:sz w:val="24"/>
        </w:rPr>
        <w:t>tiếp</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duy </w:t>
      </w:r>
      <w:r>
        <w:rPr>
          <w:rFonts w:hint="default" w:ascii="Times New Roman" w:hAnsi="Times New Roman" w:cs="Times New Roman"/>
          <w:spacing w:val="-4"/>
          <w:sz w:val="24"/>
        </w:rPr>
        <w:t>nhất</w:t>
      </w:r>
    </w:p>
    <w:p w14:paraId="0498DE86">
      <w:pPr>
        <w:pStyle w:val="15"/>
        <w:numPr>
          <w:ilvl w:val="0"/>
          <w:numId w:val="4"/>
        </w:numPr>
        <w:tabs>
          <w:tab w:val="left" w:pos="500"/>
        </w:tabs>
        <w:spacing w:before="36" w:after="0" w:line="240" w:lineRule="auto"/>
        <w:ind w:left="500" w:right="0" w:hanging="360"/>
        <w:jc w:val="left"/>
        <w:rPr>
          <w:rFonts w:hint="default" w:ascii="Times New Roman" w:hAnsi="Times New Roman" w:cs="Times New Roman"/>
          <w:sz w:val="24"/>
        </w:rPr>
      </w:pPr>
      <w:r>
        <w:rPr>
          <w:rFonts w:hint="default" w:ascii="Times New Roman" w:hAnsi="Times New Roman" w:cs="Times New Roman"/>
          <w:sz w:val="24"/>
        </w:rPr>
        <w:t>Trong</w:t>
      </w:r>
      <w:r>
        <w:rPr>
          <w:rFonts w:hint="default" w:ascii="Times New Roman" w:hAnsi="Times New Roman" w:cs="Times New Roman"/>
          <w:spacing w:val="-4"/>
          <w:sz w:val="24"/>
        </w:rPr>
        <w:t xml:space="preserve"> </w:t>
      </w:r>
      <w:r>
        <w:rPr>
          <w:rFonts w:hint="default" w:ascii="Times New Roman" w:hAnsi="Times New Roman" w:cs="Times New Roman"/>
          <w:sz w:val="24"/>
        </w:rPr>
        <w:t>mô</w:t>
      </w:r>
      <w:r>
        <w:rPr>
          <w:rFonts w:hint="default" w:ascii="Times New Roman" w:hAnsi="Times New Roman" w:cs="Times New Roman"/>
          <w:spacing w:val="-1"/>
          <w:sz w:val="24"/>
        </w:rPr>
        <w:t xml:space="preserve"> </w:t>
      </w:r>
      <w:r>
        <w:rPr>
          <w:rFonts w:hint="default" w:ascii="Times New Roman" w:hAnsi="Times New Roman" w:cs="Times New Roman"/>
          <w:sz w:val="24"/>
        </w:rPr>
        <w:t>hình</w:t>
      </w:r>
      <w:r>
        <w:rPr>
          <w:rFonts w:hint="default" w:ascii="Times New Roman" w:hAnsi="Times New Roman" w:cs="Times New Roman"/>
          <w:spacing w:val="-1"/>
          <w:sz w:val="24"/>
        </w:rPr>
        <w:t xml:space="preserve"> </w:t>
      </w:r>
      <w:r>
        <w:rPr>
          <w:rFonts w:hint="default" w:ascii="Times New Roman" w:hAnsi="Times New Roman" w:cs="Times New Roman"/>
          <w:sz w:val="24"/>
        </w:rPr>
        <w:t>giao</w:t>
      </w:r>
      <w:r>
        <w:rPr>
          <w:rFonts w:hint="default" w:ascii="Times New Roman" w:hAnsi="Times New Roman" w:cs="Times New Roman"/>
          <w:spacing w:val="-1"/>
          <w:sz w:val="24"/>
        </w:rPr>
        <w:t xml:space="preserve"> </w:t>
      </w:r>
      <w:r>
        <w:rPr>
          <w:rFonts w:hint="default" w:ascii="Times New Roman" w:hAnsi="Times New Roman" w:cs="Times New Roman"/>
          <w:sz w:val="24"/>
        </w:rPr>
        <w:t>dịch</w:t>
      </w:r>
      <w:r>
        <w:rPr>
          <w:rFonts w:hint="default" w:ascii="Times New Roman" w:hAnsi="Times New Roman" w:cs="Times New Roman"/>
          <w:spacing w:val="-1"/>
          <w:sz w:val="24"/>
        </w:rPr>
        <w:t xml:space="preserve"> </w:t>
      </w:r>
      <w:r>
        <w:rPr>
          <w:rFonts w:hint="default" w:ascii="Times New Roman" w:hAnsi="Times New Roman" w:cs="Times New Roman"/>
          <w:sz w:val="24"/>
        </w:rPr>
        <w:t>phân</w:t>
      </w:r>
      <w:r>
        <w:rPr>
          <w:rFonts w:hint="default" w:ascii="Times New Roman" w:hAnsi="Times New Roman" w:cs="Times New Roman"/>
          <w:spacing w:val="-1"/>
          <w:sz w:val="24"/>
        </w:rPr>
        <w:t xml:space="preserve"> </w:t>
      </w:r>
      <w:r>
        <w:rPr>
          <w:rFonts w:hint="default" w:ascii="Times New Roman" w:hAnsi="Times New Roman" w:cs="Times New Roman"/>
          <w:sz w:val="24"/>
        </w:rPr>
        <w:t>tán,</w:t>
      </w:r>
      <w:r>
        <w:rPr>
          <w:rFonts w:hint="default" w:ascii="Times New Roman" w:hAnsi="Times New Roman" w:cs="Times New Roman"/>
          <w:spacing w:val="-1"/>
          <w:sz w:val="24"/>
        </w:rPr>
        <w:t xml:space="preserve"> </w:t>
      </w:r>
      <w:r>
        <w:rPr>
          <w:rFonts w:hint="default" w:ascii="Times New Roman" w:hAnsi="Times New Roman" w:cs="Times New Roman"/>
          <w:sz w:val="24"/>
        </w:rPr>
        <w:t>SAGA</w:t>
      </w:r>
      <w:r>
        <w:rPr>
          <w:rFonts w:hint="default" w:ascii="Times New Roman" w:hAnsi="Times New Roman" w:cs="Times New Roman"/>
          <w:spacing w:val="-2"/>
          <w:sz w:val="24"/>
        </w:rPr>
        <w:t xml:space="preserve"> </w:t>
      </w:r>
      <w:r>
        <w:rPr>
          <w:rFonts w:hint="default" w:ascii="Times New Roman" w:hAnsi="Times New Roman" w:cs="Times New Roman"/>
          <w:sz w:val="24"/>
        </w:rPr>
        <w:t>Pattern</w:t>
      </w:r>
      <w:r>
        <w:rPr>
          <w:rFonts w:hint="default" w:ascii="Times New Roman" w:hAnsi="Times New Roman" w:cs="Times New Roman"/>
          <w:spacing w:val="1"/>
          <w:sz w:val="24"/>
        </w:rPr>
        <w:t xml:space="preserve"> </w:t>
      </w:r>
      <w:r>
        <w:rPr>
          <w:rFonts w:hint="default" w:ascii="Times New Roman" w:hAnsi="Times New Roman" w:cs="Times New Roman"/>
          <w:sz w:val="24"/>
        </w:rPr>
        <w:t>sử</w:t>
      </w:r>
      <w:r>
        <w:rPr>
          <w:rFonts w:hint="default" w:ascii="Times New Roman" w:hAnsi="Times New Roman" w:cs="Times New Roman"/>
          <w:spacing w:val="-2"/>
          <w:sz w:val="24"/>
        </w:rPr>
        <w:t xml:space="preserve"> dụng:</w:t>
      </w:r>
    </w:p>
    <w:p w14:paraId="506AEEA4">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Giao</w:t>
      </w:r>
      <w:r>
        <w:rPr>
          <w:rFonts w:hint="default" w:ascii="Times New Roman" w:hAnsi="Times New Roman" w:cs="Times New Roman"/>
          <w:spacing w:val="-3"/>
          <w:sz w:val="24"/>
        </w:rPr>
        <w:t xml:space="preserve"> </w:t>
      </w:r>
      <w:r>
        <w:rPr>
          <w:rFonts w:hint="default" w:ascii="Times New Roman" w:hAnsi="Times New Roman" w:cs="Times New Roman"/>
          <w:sz w:val="24"/>
        </w:rPr>
        <w:t>dịch</w:t>
      </w:r>
      <w:r>
        <w:rPr>
          <w:rFonts w:hint="default" w:ascii="Times New Roman" w:hAnsi="Times New Roman" w:cs="Times New Roman"/>
          <w:spacing w:val="-1"/>
          <w:sz w:val="24"/>
        </w:rPr>
        <w:t xml:space="preserve"> </w:t>
      </w:r>
      <w:r>
        <w:rPr>
          <w:rFonts w:hint="default" w:ascii="Times New Roman" w:hAnsi="Times New Roman" w:cs="Times New Roman"/>
          <w:sz w:val="24"/>
        </w:rPr>
        <w:t>nguyên</w:t>
      </w:r>
      <w:r>
        <w:rPr>
          <w:rFonts w:hint="default" w:ascii="Times New Roman" w:hAnsi="Times New Roman" w:cs="Times New Roman"/>
          <w:spacing w:val="-1"/>
          <w:sz w:val="24"/>
        </w:rPr>
        <w:t xml:space="preserve"> </w:t>
      </w:r>
      <w:r>
        <w:rPr>
          <w:rFonts w:hint="default" w:ascii="Times New Roman" w:hAnsi="Times New Roman" w:cs="Times New Roman"/>
          <w:sz w:val="24"/>
        </w:rPr>
        <w:t>tử</w:t>
      </w:r>
      <w:r>
        <w:rPr>
          <w:rFonts w:hint="default" w:ascii="Times New Roman" w:hAnsi="Times New Roman" w:cs="Times New Roman"/>
          <w:spacing w:val="-2"/>
          <w:sz w:val="24"/>
        </w:rPr>
        <w:t xml:space="preserve"> </w:t>
      </w:r>
      <w:r>
        <w:rPr>
          <w:rFonts w:hint="default" w:ascii="Times New Roman" w:hAnsi="Times New Roman" w:cs="Times New Roman"/>
          <w:sz w:val="24"/>
        </w:rPr>
        <w:t>trên tất</w:t>
      </w:r>
      <w:r>
        <w:rPr>
          <w:rFonts w:hint="default" w:ascii="Times New Roman" w:hAnsi="Times New Roman" w:cs="Times New Roman"/>
          <w:spacing w:val="-1"/>
          <w:sz w:val="24"/>
        </w:rPr>
        <w:t xml:space="preserve"> </w:t>
      </w:r>
      <w:r>
        <w:rPr>
          <w:rFonts w:hint="default" w:ascii="Times New Roman" w:hAnsi="Times New Roman" w:cs="Times New Roman"/>
          <w:sz w:val="24"/>
        </w:rPr>
        <w:t>cả các</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dịch </w:t>
      </w:r>
      <w:r>
        <w:rPr>
          <w:rFonts w:hint="default" w:ascii="Times New Roman" w:hAnsi="Times New Roman" w:cs="Times New Roman"/>
          <w:spacing w:val="-5"/>
          <w:sz w:val="24"/>
        </w:rPr>
        <w:t>vụ</w:t>
      </w:r>
    </w:p>
    <w:p w14:paraId="39243194">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highlight w:val="green"/>
        </w:rPr>
      </w:pPr>
      <w:r>
        <w:rPr>
          <w:rFonts w:hint="default" w:ascii="Times New Roman" w:hAnsi="Times New Roman" w:cs="Times New Roman"/>
          <w:sz w:val="24"/>
          <w:highlight w:val="green"/>
        </w:rPr>
        <w:t>Các</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bước</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nhỏ độc</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lập</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với khả</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năng khôi phục</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 xml:space="preserve">khi thất </w:t>
      </w:r>
      <w:r>
        <w:rPr>
          <w:rFonts w:hint="default" w:ascii="Times New Roman" w:hAnsi="Times New Roman" w:cs="Times New Roman"/>
          <w:spacing w:val="-5"/>
          <w:sz w:val="24"/>
          <w:highlight w:val="green"/>
        </w:rPr>
        <w:t>bại</w:t>
      </w:r>
    </w:p>
    <w:p w14:paraId="2BEE6BB0">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Một</w:t>
      </w:r>
      <w:r>
        <w:rPr>
          <w:rFonts w:hint="default" w:ascii="Times New Roman" w:hAnsi="Times New Roman" w:cs="Times New Roman"/>
          <w:spacing w:val="-1"/>
          <w:sz w:val="24"/>
        </w:rPr>
        <w:t xml:space="preserve"> </w:t>
      </w:r>
      <w:r>
        <w:rPr>
          <w:rFonts w:hint="default" w:ascii="Times New Roman" w:hAnsi="Times New Roman" w:cs="Times New Roman"/>
          <w:sz w:val="24"/>
        </w:rPr>
        <w:t>cơ sở dữ</w:t>
      </w:r>
      <w:r>
        <w:rPr>
          <w:rFonts w:hint="default" w:ascii="Times New Roman" w:hAnsi="Times New Roman" w:cs="Times New Roman"/>
          <w:spacing w:val="-2"/>
          <w:sz w:val="24"/>
        </w:rPr>
        <w:t xml:space="preserve"> </w:t>
      </w:r>
      <w:r>
        <w:rPr>
          <w:rFonts w:hint="default" w:ascii="Times New Roman" w:hAnsi="Times New Roman" w:cs="Times New Roman"/>
          <w:sz w:val="24"/>
        </w:rPr>
        <w:t>liệu duy nhất</w:t>
      </w:r>
      <w:r>
        <w:rPr>
          <w:rFonts w:hint="default" w:ascii="Times New Roman" w:hAnsi="Times New Roman" w:cs="Times New Roman"/>
          <w:spacing w:val="-1"/>
          <w:sz w:val="24"/>
        </w:rPr>
        <w:t xml:space="preserve"> </w:t>
      </w:r>
      <w:r>
        <w:rPr>
          <w:rFonts w:hint="default" w:ascii="Times New Roman" w:hAnsi="Times New Roman" w:cs="Times New Roman"/>
          <w:sz w:val="24"/>
        </w:rPr>
        <w:t>để</w:t>
      </w:r>
      <w:r>
        <w:rPr>
          <w:rFonts w:hint="default" w:ascii="Times New Roman" w:hAnsi="Times New Roman" w:cs="Times New Roman"/>
          <w:spacing w:val="-1"/>
          <w:sz w:val="24"/>
        </w:rPr>
        <w:t xml:space="preserve"> </w:t>
      </w:r>
      <w:r>
        <w:rPr>
          <w:rFonts w:hint="default" w:ascii="Times New Roman" w:hAnsi="Times New Roman" w:cs="Times New Roman"/>
          <w:sz w:val="24"/>
        </w:rPr>
        <w:t>đảm bảo</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tính nhất </w:t>
      </w:r>
      <w:r>
        <w:rPr>
          <w:rFonts w:hint="default" w:ascii="Times New Roman" w:hAnsi="Times New Roman" w:cs="Times New Roman"/>
          <w:spacing w:val="-4"/>
          <w:sz w:val="24"/>
        </w:rPr>
        <w:t>quán</w:t>
      </w:r>
    </w:p>
    <w:p w14:paraId="17E047EA">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Kiểm</w:t>
      </w:r>
      <w:r>
        <w:rPr>
          <w:rFonts w:hint="default" w:ascii="Times New Roman" w:hAnsi="Times New Roman" w:cs="Times New Roman"/>
          <w:spacing w:val="-1"/>
          <w:sz w:val="24"/>
        </w:rPr>
        <w:t xml:space="preserve"> </w:t>
      </w:r>
      <w:r>
        <w:rPr>
          <w:rFonts w:hint="default" w:ascii="Times New Roman" w:hAnsi="Times New Roman" w:cs="Times New Roman"/>
          <w:sz w:val="24"/>
        </w:rPr>
        <w:t>tra</w:t>
      </w:r>
      <w:r>
        <w:rPr>
          <w:rFonts w:hint="default" w:ascii="Times New Roman" w:hAnsi="Times New Roman" w:cs="Times New Roman"/>
          <w:spacing w:val="-2"/>
          <w:sz w:val="24"/>
        </w:rPr>
        <w:t xml:space="preserve"> </w:t>
      </w:r>
      <w:r>
        <w:rPr>
          <w:rFonts w:hint="default" w:ascii="Times New Roman" w:hAnsi="Times New Roman" w:cs="Times New Roman"/>
          <w:sz w:val="24"/>
        </w:rPr>
        <w:t>tất cả</w:t>
      </w:r>
      <w:r>
        <w:rPr>
          <w:rFonts w:hint="default" w:ascii="Times New Roman" w:hAnsi="Times New Roman" w:cs="Times New Roman"/>
          <w:spacing w:val="-2"/>
          <w:sz w:val="24"/>
        </w:rPr>
        <w:t xml:space="preserve"> </w:t>
      </w:r>
      <w:r>
        <w:rPr>
          <w:rFonts w:hint="default" w:ascii="Times New Roman" w:hAnsi="Times New Roman" w:cs="Times New Roman"/>
          <w:sz w:val="24"/>
        </w:rPr>
        <w:t>dữ</w:t>
      </w:r>
      <w:r>
        <w:rPr>
          <w:rFonts w:hint="default" w:ascii="Times New Roman" w:hAnsi="Times New Roman" w:cs="Times New Roman"/>
          <w:spacing w:val="-2"/>
          <w:sz w:val="24"/>
        </w:rPr>
        <w:t xml:space="preserve"> </w:t>
      </w:r>
      <w:r>
        <w:rPr>
          <w:rFonts w:hint="default" w:ascii="Times New Roman" w:hAnsi="Times New Roman" w:cs="Times New Roman"/>
          <w:sz w:val="24"/>
        </w:rPr>
        <w:t>liệu</w:t>
      </w:r>
      <w:r>
        <w:rPr>
          <w:rFonts w:hint="default" w:ascii="Times New Roman" w:hAnsi="Times New Roman" w:cs="Times New Roman"/>
          <w:spacing w:val="2"/>
          <w:sz w:val="24"/>
        </w:rPr>
        <w:t xml:space="preserve"> </w:t>
      </w:r>
      <w:r>
        <w:rPr>
          <w:rFonts w:hint="default" w:ascii="Times New Roman" w:hAnsi="Times New Roman" w:cs="Times New Roman"/>
          <w:sz w:val="24"/>
        </w:rPr>
        <w:t>trước</w:t>
      </w:r>
      <w:r>
        <w:rPr>
          <w:rFonts w:hint="default" w:ascii="Times New Roman" w:hAnsi="Times New Roman" w:cs="Times New Roman"/>
          <w:spacing w:val="-2"/>
          <w:sz w:val="24"/>
        </w:rPr>
        <w:t xml:space="preserve"> </w:t>
      </w:r>
      <w:r>
        <w:rPr>
          <w:rFonts w:hint="default" w:ascii="Times New Roman" w:hAnsi="Times New Roman" w:cs="Times New Roman"/>
          <w:sz w:val="24"/>
        </w:rPr>
        <w:t>khi ghi</w:t>
      </w:r>
      <w:r>
        <w:rPr>
          <w:rFonts w:hint="default" w:ascii="Times New Roman" w:hAnsi="Times New Roman" w:cs="Times New Roman"/>
          <w:spacing w:val="-1"/>
          <w:sz w:val="24"/>
        </w:rPr>
        <w:t xml:space="preserve"> </w:t>
      </w:r>
      <w:r>
        <w:rPr>
          <w:rFonts w:hint="default" w:ascii="Times New Roman" w:hAnsi="Times New Roman" w:cs="Times New Roman"/>
          <w:sz w:val="24"/>
        </w:rPr>
        <w:t>vào</w:t>
      </w:r>
      <w:r>
        <w:rPr>
          <w:rFonts w:hint="default" w:ascii="Times New Roman" w:hAnsi="Times New Roman" w:cs="Times New Roman"/>
          <w:spacing w:val="-1"/>
          <w:sz w:val="24"/>
        </w:rPr>
        <w:t xml:space="preserve"> </w:t>
      </w:r>
      <w:r>
        <w:rPr>
          <w:rFonts w:hint="default" w:ascii="Times New Roman" w:hAnsi="Times New Roman" w:cs="Times New Roman"/>
          <w:sz w:val="24"/>
        </w:rPr>
        <w:t>cơ sở</w:t>
      </w:r>
      <w:r>
        <w:rPr>
          <w:rFonts w:hint="default" w:ascii="Times New Roman" w:hAnsi="Times New Roman" w:cs="Times New Roman"/>
          <w:spacing w:val="1"/>
          <w:sz w:val="24"/>
        </w:rPr>
        <w:t xml:space="preserve"> </w:t>
      </w:r>
      <w:r>
        <w:rPr>
          <w:rFonts w:hint="default" w:ascii="Times New Roman" w:hAnsi="Times New Roman" w:cs="Times New Roman"/>
          <w:sz w:val="24"/>
        </w:rPr>
        <w:t>dữ</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liệu</w:t>
      </w:r>
    </w:p>
    <w:p w14:paraId="34667253">
      <w:pPr>
        <w:pStyle w:val="6"/>
        <w:spacing w:before="69"/>
        <w:ind w:left="0" w:firstLine="0"/>
        <w:rPr>
          <w:rFonts w:hint="default" w:ascii="Times New Roman" w:hAnsi="Times New Roman" w:cs="Times New Roman"/>
        </w:rPr>
      </w:pPr>
    </w:p>
    <w:p w14:paraId="6DC99ECC">
      <w:pPr>
        <w:pStyle w:val="2"/>
        <w:rPr>
          <w:rFonts w:hint="default" w:ascii="Times New Roman" w:hAnsi="Times New Roman" w:cs="Times New Roman"/>
        </w:rPr>
      </w:pPr>
      <w:r>
        <w:rPr>
          <w:rFonts w:hint="default" w:ascii="Times New Roman" w:hAnsi="Times New Roman" w:cs="Times New Roman"/>
        </w:rPr>
        <w:t>Resilience</w:t>
      </w:r>
      <w:r>
        <w:rPr>
          <w:rFonts w:hint="default" w:ascii="Times New Roman" w:hAnsi="Times New Roman" w:cs="Times New Roman"/>
          <w:spacing w:val="-2"/>
        </w:rPr>
        <w:t xml:space="preserve"> </w:t>
      </w:r>
      <w:r>
        <w:rPr>
          <w:rFonts w:hint="default" w:ascii="Times New Roman" w:hAnsi="Times New Roman" w:cs="Times New Roman"/>
        </w:rPr>
        <w:t>và</w:t>
      </w:r>
      <w:r>
        <w:rPr>
          <w:rFonts w:hint="default" w:ascii="Times New Roman" w:hAnsi="Times New Roman" w:cs="Times New Roman"/>
          <w:spacing w:val="-1"/>
        </w:rPr>
        <w:t xml:space="preserve"> </w:t>
      </w:r>
      <w:r>
        <w:rPr>
          <w:rFonts w:hint="default" w:ascii="Times New Roman" w:hAnsi="Times New Roman" w:cs="Times New Roman"/>
        </w:rPr>
        <w:t>triển</w:t>
      </w:r>
      <w:r>
        <w:rPr>
          <w:rFonts w:hint="default" w:ascii="Times New Roman" w:hAnsi="Times New Roman" w:cs="Times New Roman"/>
          <w:spacing w:val="-1"/>
        </w:rPr>
        <w:t xml:space="preserve"> </w:t>
      </w:r>
      <w:r>
        <w:rPr>
          <w:rFonts w:hint="default" w:ascii="Times New Roman" w:hAnsi="Times New Roman" w:cs="Times New Roman"/>
        </w:rPr>
        <w:t>khai</w:t>
      </w:r>
      <w:r>
        <w:rPr>
          <w:rFonts w:hint="default" w:ascii="Times New Roman" w:hAnsi="Times New Roman" w:cs="Times New Roman"/>
          <w:spacing w:val="-3"/>
        </w:rPr>
        <w:t xml:space="preserve"> </w:t>
      </w:r>
      <w:r>
        <w:rPr>
          <w:rFonts w:hint="default" w:ascii="Times New Roman" w:hAnsi="Times New Roman" w:cs="Times New Roman"/>
        </w:rPr>
        <w:t>hệ</w:t>
      </w:r>
      <w:r>
        <w:rPr>
          <w:rFonts w:hint="default" w:ascii="Times New Roman" w:hAnsi="Times New Roman" w:cs="Times New Roman"/>
          <w:spacing w:val="-1"/>
        </w:rPr>
        <w:t xml:space="preserve"> </w:t>
      </w:r>
      <w:r>
        <w:rPr>
          <w:rFonts w:hint="default" w:ascii="Times New Roman" w:hAnsi="Times New Roman" w:cs="Times New Roman"/>
          <w:spacing w:val="-2"/>
        </w:rPr>
        <w:t>thống</w:t>
      </w:r>
    </w:p>
    <w:p w14:paraId="6D8C2775">
      <w:pPr>
        <w:pStyle w:val="15"/>
        <w:numPr>
          <w:ilvl w:val="0"/>
          <w:numId w:val="4"/>
        </w:numPr>
        <w:tabs>
          <w:tab w:val="left" w:pos="500"/>
        </w:tabs>
        <w:spacing w:before="36" w:after="0" w:line="240" w:lineRule="auto"/>
        <w:ind w:left="500" w:right="0" w:hanging="360"/>
        <w:jc w:val="left"/>
        <w:rPr>
          <w:rFonts w:hint="default" w:ascii="Times New Roman" w:hAnsi="Times New Roman" w:cs="Times New Roman"/>
          <w:sz w:val="24"/>
        </w:rPr>
      </w:pPr>
      <w:r>
        <w:rPr>
          <w:rFonts w:hint="default" w:ascii="Times New Roman" w:hAnsi="Times New Roman" w:cs="Times New Roman"/>
          <w:sz w:val="24"/>
        </w:rPr>
        <w:t>Pattern</w:t>
      </w:r>
      <w:r>
        <w:rPr>
          <w:rFonts w:hint="default" w:ascii="Times New Roman" w:hAnsi="Times New Roman" w:cs="Times New Roman"/>
          <w:spacing w:val="-4"/>
          <w:sz w:val="24"/>
        </w:rPr>
        <w:t xml:space="preserve"> </w:t>
      </w:r>
      <w:r>
        <w:rPr>
          <w:rFonts w:hint="default" w:ascii="Times New Roman" w:hAnsi="Times New Roman" w:cs="Times New Roman"/>
          <w:sz w:val="24"/>
        </w:rPr>
        <w:t>nào</w:t>
      </w:r>
      <w:r>
        <w:rPr>
          <w:rFonts w:hint="default" w:ascii="Times New Roman" w:hAnsi="Times New Roman" w:cs="Times New Roman"/>
          <w:spacing w:val="-1"/>
          <w:sz w:val="24"/>
        </w:rPr>
        <w:t xml:space="preserve"> </w:t>
      </w:r>
      <w:r>
        <w:rPr>
          <w:rFonts w:hint="default" w:ascii="Times New Roman" w:hAnsi="Times New Roman" w:cs="Times New Roman"/>
          <w:sz w:val="24"/>
        </w:rPr>
        <w:t>không</w:t>
      </w:r>
      <w:r>
        <w:rPr>
          <w:rFonts w:hint="default" w:ascii="Times New Roman" w:hAnsi="Times New Roman" w:cs="Times New Roman"/>
          <w:spacing w:val="-1"/>
          <w:sz w:val="24"/>
        </w:rPr>
        <w:t xml:space="preserve"> </w:t>
      </w:r>
      <w:r>
        <w:rPr>
          <w:rFonts w:hint="default" w:ascii="Times New Roman" w:hAnsi="Times New Roman" w:cs="Times New Roman"/>
          <w:sz w:val="24"/>
        </w:rPr>
        <w:t>thuộc các</w:t>
      </w:r>
      <w:r>
        <w:rPr>
          <w:rFonts w:hint="default" w:ascii="Times New Roman" w:hAnsi="Times New Roman" w:cs="Times New Roman"/>
          <w:spacing w:val="-1"/>
          <w:sz w:val="24"/>
        </w:rPr>
        <w:t xml:space="preserve"> </w:t>
      </w:r>
      <w:r>
        <w:rPr>
          <w:rFonts w:hint="default" w:ascii="Times New Roman" w:hAnsi="Times New Roman" w:cs="Times New Roman"/>
          <w:sz w:val="24"/>
        </w:rPr>
        <w:t>chiến</w:t>
      </w:r>
      <w:r>
        <w:rPr>
          <w:rFonts w:hint="default" w:ascii="Times New Roman" w:hAnsi="Times New Roman" w:cs="Times New Roman"/>
          <w:spacing w:val="-1"/>
          <w:sz w:val="24"/>
        </w:rPr>
        <w:t xml:space="preserve"> </w:t>
      </w:r>
      <w:r>
        <w:rPr>
          <w:rFonts w:hint="default" w:ascii="Times New Roman" w:hAnsi="Times New Roman" w:cs="Times New Roman"/>
          <w:sz w:val="24"/>
        </w:rPr>
        <w:t>lược</w:t>
      </w:r>
      <w:r>
        <w:rPr>
          <w:rFonts w:hint="default" w:ascii="Times New Roman" w:hAnsi="Times New Roman" w:cs="Times New Roman"/>
          <w:spacing w:val="-2"/>
          <w:sz w:val="24"/>
        </w:rPr>
        <w:t xml:space="preserve"> </w:t>
      </w:r>
      <w:r>
        <w:rPr>
          <w:rFonts w:hint="default" w:ascii="Times New Roman" w:hAnsi="Times New Roman" w:cs="Times New Roman"/>
          <w:sz w:val="24"/>
        </w:rPr>
        <w:t>resilience phổ</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biến?</w:t>
      </w:r>
    </w:p>
    <w:p w14:paraId="541BBE79">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Circuit</w:t>
      </w:r>
      <w:r>
        <w:rPr>
          <w:rFonts w:hint="default" w:ascii="Times New Roman" w:hAnsi="Times New Roman" w:cs="Times New Roman"/>
          <w:spacing w:val="-2"/>
          <w:sz w:val="24"/>
        </w:rPr>
        <w:t xml:space="preserve"> Breaker</w:t>
      </w:r>
    </w:p>
    <w:p w14:paraId="567F1DD3">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pacing w:val="-2"/>
          <w:sz w:val="24"/>
        </w:rPr>
        <w:t>Bulkhead</w:t>
      </w:r>
    </w:p>
    <w:p w14:paraId="5DCC6B3D">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pacing w:val="-2"/>
          <w:sz w:val="24"/>
        </w:rPr>
        <w:t>Timeout</w:t>
      </w:r>
    </w:p>
    <w:p w14:paraId="1386D0D3">
      <w:pPr>
        <w:pStyle w:val="15"/>
        <w:numPr>
          <w:ilvl w:val="1"/>
          <w:numId w:val="4"/>
        </w:numPr>
        <w:tabs>
          <w:tab w:val="left" w:pos="792"/>
        </w:tabs>
        <w:spacing w:before="34" w:after="0" w:line="240" w:lineRule="auto"/>
        <w:ind w:left="792" w:right="0" w:hanging="292"/>
        <w:jc w:val="left"/>
        <w:rPr>
          <w:rFonts w:hint="default" w:ascii="Times New Roman" w:hAnsi="Times New Roman" w:cs="Times New Roman"/>
          <w:sz w:val="24"/>
          <w:highlight w:val="green"/>
        </w:rPr>
      </w:pPr>
      <w:r>
        <w:rPr>
          <w:rFonts w:hint="default" w:ascii="Times New Roman" w:hAnsi="Times New Roman" w:cs="Times New Roman"/>
          <w:sz w:val="24"/>
          <w:highlight w:val="green"/>
        </w:rPr>
        <w:t>Scale</w:t>
      </w:r>
      <w:r>
        <w:rPr>
          <w:rFonts w:hint="default" w:ascii="Times New Roman" w:hAnsi="Times New Roman" w:cs="Times New Roman"/>
          <w:spacing w:val="-3"/>
          <w:sz w:val="24"/>
          <w:highlight w:val="green"/>
        </w:rPr>
        <w:t xml:space="preserve"> </w:t>
      </w:r>
      <w:r>
        <w:rPr>
          <w:rFonts w:hint="default" w:ascii="Times New Roman" w:hAnsi="Times New Roman" w:cs="Times New Roman"/>
          <w:spacing w:val="-4"/>
          <w:sz w:val="24"/>
          <w:highlight w:val="green"/>
        </w:rPr>
        <w:t>Cube</w:t>
      </w:r>
    </w:p>
    <w:p w14:paraId="1F4DA5B1">
      <w:pPr>
        <w:pStyle w:val="15"/>
        <w:numPr>
          <w:ilvl w:val="0"/>
          <w:numId w:val="4"/>
        </w:numPr>
        <w:tabs>
          <w:tab w:val="left" w:pos="500"/>
        </w:tabs>
        <w:spacing w:before="36" w:after="0" w:line="240" w:lineRule="auto"/>
        <w:ind w:left="500" w:right="0" w:hanging="360"/>
        <w:jc w:val="left"/>
        <w:rPr>
          <w:rFonts w:hint="default" w:ascii="Times New Roman" w:hAnsi="Times New Roman" w:cs="Times New Roman"/>
          <w:sz w:val="24"/>
        </w:rPr>
      </w:pPr>
      <w:r>
        <w:rPr>
          <w:rFonts w:hint="default" w:ascii="Times New Roman" w:hAnsi="Times New Roman" w:cs="Times New Roman"/>
          <w:sz w:val="24"/>
        </w:rPr>
        <w:t>Chiến</w:t>
      </w:r>
      <w:r>
        <w:rPr>
          <w:rFonts w:hint="default" w:ascii="Times New Roman" w:hAnsi="Times New Roman" w:cs="Times New Roman"/>
          <w:spacing w:val="-1"/>
          <w:sz w:val="24"/>
        </w:rPr>
        <w:t xml:space="preserve"> </w:t>
      </w:r>
      <w:r>
        <w:rPr>
          <w:rFonts w:hint="default" w:ascii="Times New Roman" w:hAnsi="Times New Roman" w:cs="Times New Roman"/>
          <w:sz w:val="24"/>
        </w:rPr>
        <w:t>lược</w:t>
      </w:r>
      <w:r>
        <w:rPr>
          <w:rFonts w:hint="default" w:ascii="Times New Roman" w:hAnsi="Times New Roman" w:cs="Times New Roman"/>
          <w:spacing w:val="-2"/>
          <w:sz w:val="24"/>
        </w:rPr>
        <w:t xml:space="preserve"> </w:t>
      </w:r>
      <w:r>
        <w:rPr>
          <w:rFonts w:hint="default" w:ascii="Times New Roman" w:hAnsi="Times New Roman" w:cs="Times New Roman"/>
          <w:sz w:val="24"/>
        </w:rPr>
        <w:t>triển</w:t>
      </w:r>
      <w:r>
        <w:rPr>
          <w:rFonts w:hint="default" w:ascii="Times New Roman" w:hAnsi="Times New Roman" w:cs="Times New Roman"/>
          <w:spacing w:val="-1"/>
          <w:sz w:val="24"/>
        </w:rPr>
        <w:t xml:space="preserve"> </w:t>
      </w:r>
      <w:r>
        <w:rPr>
          <w:rFonts w:hint="default" w:ascii="Times New Roman" w:hAnsi="Times New Roman" w:cs="Times New Roman"/>
          <w:sz w:val="24"/>
        </w:rPr>
        <w:t>khai</w:t>
      </w:r>
      <w:r>
        <w:rPr>
          <w:rFonts w:hint="default" w:ascii="Times New Roman" w:hAnsi="Times New Roman" w:cs="Times New Roman"/>
          <w:spacing w:val="-1"/>
          <w:sz w:val="24"/>
        </w:rPr>
        <w:t xml:space="preserve"> </w:t>
      </w:r>
      <w:r>
        <w:rPr>
          <w:rFonts w:hint="default" w:ascii="Times New Roman" w:hAnsi="Times New Roman" w:cs="Times New Roman"/>
          <w:sz w:val="24"/>
        </w:rPr>
        <w:t>nào</w:t>
      </w:r>
      <w:r>
        <w:rPr>
          <w:rFonts w:hint="default" w:ascii="Times New Roman" w:hAnsi="Times New Roman" w:cs="Times New Roman"/>
          <w:spacing w:val="1"/>
          <w:sz w:val="24"/>
        </w:rPr>
        <w:t xml:space="preserve"> </w:t>
      </w:r>
      <w:r>
        <w:rPr>
          <w:rFonts w:hint="default" w:ascii="Times New Roman" w:hAnsi="Times New Roman" w:cs="Times New Roman"/>
          <w:sz w:val="24"/>
        </w:rPr>
        <w:t>đảm</w:t>
      </w:r>
      <w:r>
        <w:rPr>
          <w:rFonts w:hint="default" w:ascii="Times New Roman" w:hAnsi="Times New Roman" w:cs="Times New Roman"/>
          <w:spacing w:val="-1"/>
          <w:sz w:val="24"/>
        </w:rPr>
        <w:t xml:space="preserve"> </w:t>
      </w:r>
      <w:r>
        <w:rPr>
          <w:rFonts w:hint="default" w:ascii="Times New Roman" w:hAnsi="Times New Roman" w:cs="Times New Roman"/>
          <w:sz w:val="24"/>
        </w:rPr>
        <w:t>bảo</w:t>
      </w:r>
      <w:r>
        <w:rPr>
          <w:rFonts w:hint="default" w:ascii="Times New Roman" w:hAnsi="Times New Roman" w:cs="Times New Roman"/>
          <w:spacing w:val="-1"/>
          <w:sz w:val="24"/>
        </w:rPr>
        <w:t xml:space="preserve"> </w:t>
      </w:r>
      <w:r>
        <w:rPr>
          <w:rFonts w:hint="default" w:ascii="Times New Roman" w:hAnsi="Times New Roman" w:cs="Times New Roman"/>
          <w:sz w:val="24"/>
        </w:rPr>
        <w:t>không</w:t>
      </w:r>
      <w:r>
        <w:rPr>
          <w:rFonts w:hint="default" w:ascii="Times New Roman" w:hAnsi="Times New Roman" w:cs="Times New Roman"/>
          <w:spacing w:val="-1"/>
          <w:sz w:val="24"/>
        </w:rPr>
        <w:t xml:space="preserve"> </w:t>
      </w:r>
      <w:r>
        <w:rPr>
          <w:rFonts w:hint="default" w:ascii="Times New Roman" w:hAnsi="Times New Roman" w:cs="Times New Roman"/>
          <w:sz w:val="24"/>
        </w:rPr>
        <w:t>có thời</w:t>
      </w:r>
      <w:r>
        <w:rPr>
          <w:rFonts w:hint="default" w:ascii="Times New Roman" w:hAnsi="Times New Roman" w:cs="Times New Roman"/>
          <w:spacing w:val="-1"/>
          <w:sz w:val="24"/>
        </w:rPr>
        <w:t xml:space="preserve"> </w:t>
      </w:r>
      <w:r>
        <w:rPr>
          <w:rFonts w:hint="default" w:ascii="Times New Roman" w:hAnsi="Times New Roman" w:cs="Times New Roman"/>
          <w:sz w:val="24"/>
        </w:rPr>
        <w:t>gian</w:t>
      </w:r>
      <w:r>
        <w:rPr>
          <w:rFonts w:hint="default" w:ascii="Times New Roman" w:hAnsi="Times New Roman" w:cs="Times New Roman"/>
          <w:spacing w:val="-1"/>
          <w:sz w:val="24"/>
        </w:rPr>
        <w:t xml:space="preserve"> </w:t>
      </w:r>
      <w:r>
        <w:rPr>
          <w:rFonts w:hint="default" w:ascii="Times New Roman" w:hAnsi="Times New Roman" w:cs="Times New Roman"/>
          <w:sz w:val="24"/>
        </w:rPr>
        <w:t>chết</w:t>
      </w:r>
      <w:r>
        <w:rPr>
          <w:rFonts w:hint="default" w:ascii="Times New Roman" w:hAnsi="Times New Roman" w:cs="Times New Roman"/>
          <w:spacing w:val="-1"/>
          <w:sz w:val="24"/>
        </w:rPr>
        <w:t xml:space="preserve"> </w:t>
      </w:r>
      <w:r>
        <w:rPr>
          <w:rFonts w:hint="default" w:ascii="Times New Roman" w:hAnsi="Times New Roman" w:cs="Times New Roman"/>
          <w:sz w:val="24"/>
        </w:rPr>
        <w:t>khi</w:t>
      </w:r>
      <w:r>
        <w:rPr>
          <w:rFonts w:hint="default" w:ascii="Times New Roman" w:hAnsi="Times New Roman" w:cs="Times New Roman"/>
          <w:spacing w:val="-1"/>
          <w:sz w:val="24"/>
        </w:rPr>
        <w:t xml:space="preserve"> </w:t>
      </w:r>
      <w:r>
        <w:rPr>
          <w:rFonts w:hint="default" w:ascii="Times New Roman" w:hAnsi="Times New Roman" w:cs="Times New Roman"/>
          <w:sz w:val="24"/>
        </w:rPr>
        <w:t>cập</w:t>
      </w:r>
      <w:r>
        <w:rPr>
          <w:rFonts w:hint="default" w:ascii="Times New Roman" w:hAnsi="Times New Roman" w:cs="Times New Roman"/>
          <w:spacing w:val="-1"/>
          <w:sz w:val="24"/>
        </w:rPr>
        <w:t xml:space="preserve"> </w:t>
      </w:r>
      <w:r>
        <w:rPr>
          <w:rFonts w:hint="default" w:ascii="Times New Roman" w:hAnsi="Times New Roman" w:cs="Times New Roman"/>
          <w:sz w:val="24"/>
        </w:rPr>
        <w:t>nhật</w:t>
      </w:r>
      <w:r>
        <w:rPr>
          <w:rFonts w:hint="default" w:ascii="Times New Roman" w:hAnsi="Times New Roman" w:cs="Times New Roman"/>
          <w:spacing w:val="-1"/>
          <w:sz w:val="24"/>
        </w:rPr>
        <w:t xml:space="preserve"> </w:t>
      </w:r>
      <w:r>
        <w:rPr>
          <w:rFonts w:hint="default" w:ascii="Times New Roman" w:hAnsi="Times New Roman" w:cs="Times New Roman"/>
          <w:sz w:val="24"/>
        </w:rPr>
        <w:t>hệ</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thống?</w:t>
      </w:r>
    </w:p>
    <w:p w14:paraId="555855B4">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highlight w:val="green"/>
        </w:rPr>
      </w:pPr>
      <w:r>
        <w:rPr>
          <w:rFonts w:hint="default" w:ascii="Times New Roman" w:hAnsi="Times New Roman" w:cs="Times New Roman"/>
          <w:sz w:val="24"/>
          <w:highlight w:val="green"/>
        </w:rPr>
        <w:t>Blue-Green</w:t>
      </w:r>
      <w:r>
        <w:rPr>
          <w:rFonts w:hint="default" w:ascii="Times New Roman" w:hAnsi="Times New Roman" w:cs="Times New Roman"/>
          <w:spacing w:val="-4"/>
          <w:sz w:val="24"/>
          <w:highlight w:val="green"/>
        </w:rPr>
        <w:t xml:space="preserve"> </w:t>
      </w:r>
      <w:r>
        <w:rPr>
          <w:rFonts w:hint="default" w:ascii="Times New Roman" w:hAnsi="Times New Roman" w:cs="Times New Roman"/>
          <w:spacing w:val="-2"/>
          <w:sz w:val="24"/>
          <w:highlight w:val="green"/>
        </w:rPr>
        <w:t>Deployment</w:t>
      </w:r>
    </w:p>
    <w:p w14:paraId="0C3E6ED8">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 xml:space="preserve">Rolling </w:t>
      </w:r>
      <w:r>
        <w:rPr>
          <w:rFonts w:hint="default" w:ascii="Times New Roman" w:hAnsi="Times New Roman" w:cs="Times New Roman"/>
          <w:spacing w:val="-2"/>
          <w:sz w:val="24"/>
        </w:rPr>
        <w:t>Deployment</w:t>
      </w:r>
    </w:p>
    <w:p w14:paraId="660CD049">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Canary</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Deployment</w:t>
      </w:r>
    </w:p>
    <w:p w14:paraId="56CA7F5D">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A/B</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Testing</w:t>
      </w:r>
    </w:p>
    <w:p w14:paraId="6A7AB4CB">
      <w:pPr>
        <w:pStyle w:val="15"/>
        <w:numPr>
          <w:ilvl w:val="0"/>
          <w:numId w:val="4"/>
        </w:numPr>
        <w:tabs>
          <w:tab w:val="left" w:pos="500"/>
        </w:tabs>
        <w:spacing w:before="34" w:after="0" w:line="240" w:lineRule="auto"/>
        <w:ind w:left="500" w:right="0" w:hanging="360"/>
        <w:jc w:val="left"/>
        <w:rPr>
          <w:rFonts w:hint="default" w:ascii="Times New Roman" w:hAnsi="Times New Roman" w:cs="Times New Roman"/>
          <w:sz w:val="24"/>
        </w:rPr>
      </w:pPr>
      <w:r>
        <w:rPr>
          <w:rFonts w:hint="default" w:ascii="Times New Roman" w:hAnsi="Times New Roman" w:cs="Times New Roman"/>
          <w:sz w:val="24"/>
        </w:rPr>
        <w:t>Công</w:t>
      </w:r>
      <w:r>
        <w:rPr>
          <w:rFonts w:hint="default" w:ascii="Times New Roman" w:hAnsi="Times New Roman" w:cs="Times New Roman"/>
          <w:spacing w:val="-3"/>
          <w:sz w:val="24"/>
        </w:rPr>
        <w:t xml:space="preserve"> </w:t>
      </w:r>
      <w:r>
        <w:rPr>
          <w:rFonts w:hint="default" w:ascii="Times New Roman" w:hAnsi="Times New Roman" w:cs="Times New Roman"/>
          <w:sz w:val="24"/>
        </w:rPr>
        <w:t>cụ nào không</w:t>
      </w:r>
      <w:r>
        <w:rPr>
          <w:rFonts w:hint="default" w:ascii="Times New Roman" w:hAnsi="Times New Roman" w:cs="Times New Roman"/>
          <w:spacing w:val="-1"/>
          <w:sz w:val="24"/>
        </w:rPr>
        <w:t xml:space="preserve"> </w:t>
      </w:r>
      <w:r>
        <w:rPr>
          <w:rFonts w:hint="default" w:ascii="Times New Roman" w:hAnsi="Times New Roman" w:cs="Times New Roman"/>
          <w:sz w:val="24"/>
        </w:rPr>
        <w:t>được</w:t>
      </w:r>
      <w:r>
        <w:rPr>
          <w:rFonts w:hint="default" w:ascii="Times New Roman" w:hAnsi="Times New Roman" w:cs="Times New Roman"/>
          <w:spacing w:val="1"/>
          <w:sz w:val="24"/>
        </w:rPr>
        <w:t xml:space="preserve"> </w:t>
      </w:r>
      <w:r>
        <w:rPr>
          <w:rFonts w:hint="default" w:ascii="Times New Roman" w:hAnsi="Times New Roman" w:cs="Times New Roman"/>
          <w:sz w:val="24"/>
        </w:rPr>
        <w:t>sử</w:t>
      </w:r>
      <w:r>
        <w:rPr>
          <w:rFonts w:hint="default" w:ascii="Times New Roman" w:hAnsi="Times New Roman" w:cs="Times New Roman"/>
          <w:spacing w:val="-1"/>
          <w:sz w:val="24"/>
        </w:rPr>
        <w:t xml:space="preserve"> </w:t>
      </w:r>
      <w:r>
        <w:rPr>
          <w:rFonts w:hint="default" w:ascii="Times New Roman" w:hAnsi="Times New Roman" w:cs="Times New Roman"/>
          <w:sz w:val="24"/>
        </w:rPr>
        <w:t>dụng</w:t>
      </w:r>
      <w:r>
        <w:rPr>
          <w:rFonts w:hint="default" w:ascii="Times New Roman" w:hAnsi="Times New Roman" w:cs="Times New Roman"/>
          <w:spacing w:val="-1"/>
          <w:sz w:val="24"/>
        </w:rPr>
        <w:t xml:space="preserve"> </w:t>
      </w:r>
      <w:r>
        <w:rPr>
          <w:rFonts w:hint="default" w:ascii="Times New Roman" w:hAnsi="Times New Roman" w:cs="Times New Roman"/>
          <w:sz w:val="24"/>
        </w:rPr>
        <w:t>để</w:t>
      </w:r>
      <w:r>
        <w:rPr>
          <w:rFonts w:hint="default" w:ascii="Times New Roman" w:hAnsi="Times New Roman" w:cs="Times New Roman"/>
          <w:spacing w:val="-1"/>
          <w:sz w:val="24"/>
        </w:rPr>
        <w:t xml:space="preserve"> </w:t>
      </w:r>
      <w:r>
        <w:rPr>
          <w:rFonts w:hint="default" w:ascii="Times New Roman" w:hAnsi="Times New Roman" w:cs="Times New Roman"/>
          <w:sz w:val="24"/>
        </w:rPr>
        <w:t>giám sát</w:t>
      </w:r>
      <w:r>
        <w:rPr>
          <w:rFonts w:hint="default" w:ascii="Times New Roman" w:hAnsi="Times New Roman" w:cs="Times New Roman"/>
          <w:spacing w:val="-1"/>
          <w:sz w:val="24"/>
        </w:rPr>
        <w:t xml:space="preserve"> </w:t>
      </w:r>
      <w:r>
        <w:rPr>
          <w:rFonts w:hint="default" w:ascii="Times New Roman" w:hAnsi="Times New Roman" w:cs="Times New Roman"/>
          <w:sz w:val="24"/>
        </w:rPr>
        <w:t>và</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theo dõi </w:t>
      </w:r>
      <w:r>
        <w:rPr>
          <w:rFonts w:hint="default" w:ascii="Times New Roman" w:hAnsi="Times New Roman" w:cs="Times New Roman"/>
          <w:spacing w:val="-2"/>
          <w:sz w:val="24"/>
        </w:rPr>
        <w:t>microservices?</w:t>
      </w:r>
    </w:p>
    <w:p w14:paraId="782A63FF">
      <w:pPr>
        <w:pStyle w:val="15"/>
        <w:spacing w:after="0" w:line="240" w:lineRule="auto"/>
        <w:jc w:val="left"/>
        <w:rPr>
          <w:rFonts w:hint="default" w:ascii="Times New Roman" w:hAnsi="Times New Roman" w:cs="Times New Roman"/>
          <w:sz w:val="24"/>
        </w:rPr>
        <w:sectPr>
          <w:pgSz w:w="11910" w:h="16840"/>
          <w:pgMar w:top="1040" w:right="708" w:bottom="1260" w:left="992" w:header="0" w:footer="1016" w:gutter="0"/>
          <w:cols w:space="720" w:num="1"/>
        </w:sectPr>
      </w:pPr>
    </w:p>
    <w:p w14:paraId="2359D748">
      <w:pPr>
        <w:pStyle w:val="15"/>
        <w:numPr>
          <w:ilvl w:val="1"/>
          <w:numId w:val="4"/>
        </w:numPr>
        <w:tabs>
          <w:tab w:val="left" w:pos="792"/>
        </w:tabs>
        <w:spacing w:before="73"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pacing w:val="-2"/>
          <w:sz w:val="24"/>
        </w:rPr>
        <w:t>Prometheus</w:t>
      </w:r>
    </w:p>
    <w:p w14:paraId="61DB4A32">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pacing w:val="-2"/>
          <w:sz w:val="24"/>
        </w:rPr>
        <w:t>Elasticsearch</w:t>
      </w:r>
    </w:p>
    <w:p w14:paraId="0BF0561C">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highlight w:val="green"/>
        </w:rPr>
      </w:pPr>
      <w:r>
        <w:rPr>
          <w:rFonts w:hint="default" w:ascii="Times New Roman" w:hAnsi="Times New Roman" w:cs="Times New Roman"/>
          <w:spacing w:val="-2"/>
          <w:sz w:val="24"/>
          <w:highlight w:val="green"/>
        </w:rPr>
        <w:t>Kubernetes</w:t>
      </w:r>
    </w:p>
    <w:p w14:paraId="3D598754">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pacing w:val="-2"/>
          <w:sz w:val="24"/>
        </w:rPr>
        <w:t>Grafana</w:t>
      </w:r>
    </w:p>
    <w:p w14:paraId="297DBAD4">
      <w:pPr>
        <w:pStyle w:val="6"/>
        <w:spacing w:before="72"/>
        <w:ind w:left="0" w:firstLine="0"/>
        <w:rPr>
          <w:rFonts w:hint="default" w:ascii="Times New Roman" w:hAnsi="Times New Roman" w:cs="Times New Roman"/>
        </w:rPr>
      </w:pPr>
    </w:p>
    <w:p w14:paraId="6EB5345C">
      <w:pPr>
        <w:pStyle w:val="2"/>
        <w:rPr>
          <w:rFonts w:hint="default" w:ascii="Times New Roman" w:hAnsi="Times New Roman" w:cs="Times New Roman"/>
        </w:rPr>
      </w:pPr>
      <w:r>
        <w:rPr>
          <w:rFonts w:hint="default" w:ascii="Times New Roman" w:hAnsi="Times New Roman" w:cs="Times New Roman"/>
        </w:rPr>
        <w:t>Các</w:t>
      </w:r>
      <w:r>
        <w:rPr>
          <w:rFonts w:hint="default" w:ascii="Times New Roman" w:hAnsi="Times New Roman" w:cs="Times New Roman"/>
          <w:spacing w:val="-5"/>
        </w:rPr>
        <w:t xml:space="preserve"> </w:t>
      </w:r>
      <w:r>
        <w:rPr>
          <w:rFonts w:hint="default" w:ascii="Times New Roman" w:hAnsi="Times New Roman" w:cs="Times New Roman"/>
        </w:rPr>
        <w:t>bài</w:t>
      </w:r>
      <w:r>
        <w:rPr>
          <w:rFonts w:hint="default" w:ascii="Times New Roman" w:hAnsi="Times New Roman" w:cs="Times New Roman"/>
          <w:spacing w:val="-1"/>
        </w:rPr>
        <w:t xml:space="preserve"> </w:t>
      </w:r>
      <w:r>
        <w:rPr>
          <w:rFonts w:hint="default" w:ascii="Times New Roman" w:hAnsi="Times New Roman" w:cs="Times New Roman"/>
        </w:rPr>
        <w:t>toán</w:t>
      </w:r>
      <w:r>
        <w:rPr>
          <w:rFonts w:hint="default" w:ascii="Times New Roman" w:hAnsi="Times New Roman" w:cs="Times New Roman"/>
          <w:spacing w:val="-2"/>
        </w:rPr>
        <w:t xml:space="preserve"> </w:t>
      </w:r>
      <w:r>
        <w:rPr>
          <w:rFonts w:hint="default" w:ascii="Times New Roman" w:hAnsi="Times New Roman" w:cs="Times New Roman"/>
        </w:rPr>
        <w:t>thực</w:t>
      </w:r>
      <w:r>
        <w:rPr>
          <w:rFonts w:hint="default" w:ascii="Times New Roman" w:hAnsi="Times New Roman" w:cs="Times New Roman"/>
          <w:spacing w:val="-2"/>
        </w:rPr>
        <w:t xml:space="preserve"> </w:t>
      </w:r>
      <w:r>
        <w:rPr>
          <w:rFonts w:hint="default" w:ascii="Times New Roman" w:hAnsi="Times New Roman" w:cs="Times New Roman"/>
          <w:spacing w:val="-5"/>
        </w:rPr>
        <w:t>tế</w:t>
      </w:r>
    </w:p>
    <w:p w14:paraId="7AD175F4">
      <w:pPr>
        <w:pStyle w:val="15"/>
        <w:numPr>
          <w:ilvl w:val="0"/>
          <w:numId w:val="4"/>
        </w:numPr>
        <w:tabs>
          <w:tab w:val="left" w:pos="500"/>
        </w:tabs>
        <w:spacing w:before="36" w:after="0" w:line="240" w:lineRule="auto"/>
        <w:ind w:left="500" w:right="0" w:hanging="360"/>
        <w:jc w:val="left"/>
        <w:rPr>
          <w:rFonts w:hint="default" w:ascii="Times New Roman" w:hAnsi="Times New Roman" w:cs="Times New Roman"/>
          <w:sz w:val="24"/>
        </w:rPr>
      </w:pPr>
      <w:r>
        <w:rPr>
          <w:rFonts w:hint="default" w:ascii="Times New Roman" w:hAnsi="Times New Roman" w:cs="Times New Roman"/>
          <w:sz w:val="24"/>
        </w:rPr>
        <w:t>Khi</w:t>
      </w:r>
      <w:r>
        <w:rPr>
          <w:rFonts w:hint="default" w:ascii="Times New Roman" w:hAnsi="Times New Roman" w:cs="Times New Roman"/>
          <w:spacing w:val="-3"/>
          <w:sz w:val="24"/>
        </w:rPr>
        <w:t xml:space="preserve"> </w:t>
      </w:r>
      <w:r>
        <w:rPr>
          <w:rFonts w:hint="default" w:ascii="Times New Roman" w:hAnsi="Times New Roman" w:cs="Times New Roman"/>
          <w:sz w:val="24"/>
        </w:rPr>
        <w:t>nào</w:t>
      </w:r>
      <w:r>
        <w:rPr>
          <w:rFonts w:hint="default" w:ascii="Times New Roman" w:hAnsi="Times New Roman" w:cs="Times New Roman"/>
          <w:spacing w:val="-1"/>
          <w:sz w:val="24"/>
        </w:rPr>
        <w:t xml:space="preserve"> </w:t>
      </w:r>
      <w:r>
        <w:rPr>
          <w:rFonts w:hint="default" w:ascii="Times New Roman" w:hAnsi="Times New Roman" w:cs="Times New Roman"/>
          <w:sz w:val="24"/>
        </w:rPr>
        <w:t>nên</w:t>
      </w:r>
      <w:r>
        <w:rPr>
          <w:rFonts w:hint="default" w:ascii="Times New Roman" w:hAnsi="Times New Roman" w:cs="Times New Roman"/>
          <w:spacing w:val="-1"/>
          <w:sz w:val="24"/>
        </w:rPr>
        <w:t xml:space="preserve"> </w:t>
      </w:r>
      <w:r>
        <w:rPr>
          <w:rFonts w:hint="default" w:ascii="Times New Roman" w:hAnsi="Times New Roman" w:cs="Times New Roman"/>
          <w:sz w:val="24"/>
        </w:rPr>
        <w:t>sử</w:t>
      </w:r>
      <w:r>
        <w:rPr>
          <w:rFonts w:hint="default" w:ascii="Times New Roman" w:hAnsi="Times New Roman" w:cs="Times New Roman"/>
          <w:spacing w:val="-2"/>
          <w:sz w:val="24"/>
        </w:rPr>
        <w:t xml:space="preserve"> </w:t>
      </w:r>
      <w:r>
        <w:rPr>
          <w:rFonts w:hint="default" w:ascii="Times New Roman" w:hAnsi="Times New Roman" w:cs="Times New Roman"/>
          <w:sz w:val="24"/>
        </w:rPr>
        <w:t>dụng</w:t>
      </w:r>
      <w:r>
        <w:rPr>
          <w:rFonts w:hint="default" w:ascii="Times New Roman" w:hAnsi="Times New Roman" w:cs="Times New Roman"/>
          <w:spacing w:val="-1"/>
          <w:sz w:val="24"/>
        </w:rPr>
        <w:t xml:space="preserve"> </w:t>
      </w:r>
      <w:r>
        <w:rPr>
          <w:rFonts w:hint="default" w:ascii="Times New Roman" w:hAnsi="Times New Roman" w:cs="Times New Roman"/>
          <w:sz w:val="24"/>
        </w:rPr>
        <w:t>kiến</w:t>
      </w:r>
      <w:r>
        <w:rPr>
          <w:rFonts w:hint="default" w:ascii="Times New Roman" w:hAnsi="Times New Roman" w:cs="Times New Roman"/>
          <w:spacing w:val="-1"/>
          <w:sz w:val="24"/>
        </w:rPr>
        <w:t xml:space="preserve"> </w:t>
      </w:r>
      <w:r>
        <w:rPr>
          <w:rFonts w:hint="default" w:ascii="Times New Roman" w:hAnsi="Times New Roman" w:cs="Times New Roman"/>
          <w:sz w:val="24"/>
        </w:rPr>
        <w:t>trúc</w:t>
      </w:r>
      <w:r>
        <w:rPr>
          <w:rFonts w:hint="default" w:ascii="Times New Roman" w:hAnsi="Times New Roman" w:cs="Times New Roman"/>
          <w:spacing w:val="-1"/>
          <w:sz w:val="24"/>
        </w:rPr>
        <w:t xml:space="preserve"> </w:t>
      </w:r>
      <w:r>
        <w:rPr>
          <w:rFonts w:hint="default" w:ascii="Times New Roman" w:hAnsi="Times New Roman" w:cs="Times New Roman"/>
          <w:sz w:val="24"/>
        </w:rPr>
        <w:t>event-</w:t>
      </w:r>
      <w:r>
        <w:rPr>
          <w:rFonts w:hint="default" w:ascii="Times New Roman" w:hAnsi="Times New Roman" w:cs="Times New Roman"/>
          <w:spacing w:val="-2"/>
          <w:sz w:val="24"/>
        </w:rPr>
        <w:t>driven?</w:t>
      </w:r>
    </w:p>
    <w:p w14:paraId="114C8A66">
      <w:pPr>
        <w:pStyle w:val="15"/>
        <w:numPr>
          <w:ilvl w:val="1"/>
          <w:numId w:val="4"/>
        </w:numPr>
        <w:tabs>
          <w:tab w:val="left" w:pos="792"/>
        </w:tabs>
        <w:spacing w:before="34" w:after="0" w:line="240" w:lineRule="auto"/>
        <w:ind w:left="792" w:right="0" w:hanging="292"/>
        <w:jc w:val="left"/>
        <w:rPr>
          <w:rFonts w:hint="default" w:ascii="Times New Roman" w:hAnsi="Times New Roman" w:cs="Times New Roman"/>
          <w:sz w:val="24"/>
          <w:highlight w:val="green"/>
        </w:rPr>
      </w:pPr>
      <w:r>
        <w:rPr>
          <w:rFonts w:hint="default" w:ascii="Times New Roman" w:hAnsi="Times New Roman" w:cs="Times New Roman"/>
          <w:sz w:val="24"/>
          <w:highlight w:val="green"/>
        </w:rPr>
        <w:t>Khi</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cần</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xử</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lý</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dữ</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liệu</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thời</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gian thực</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và</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khối</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 xml:space="preserve">lượng </w:t>
      </w:r>
      <w:r>
        <w:rPr>
          <w:rFonts w:hint="default" w:ascii="Times New Roman" w:hAnsi="Times New Roman" w:cs="Times New Roman"/>
          <w:spacing w:val="-5"/>
          <w:sz w:val="24"/>
          <w:highlight w:val="green"/>
        </w:rPr>
        <w:t>lớn</w:t>
      </w:r>
    </w:p>
    <w:p w14:paraId="0631DDB0">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Khi</w:t>
      </w:r>
      <w:r>
        <w:rPr>
          <w:rFonts w:hint="default" w:ascii="Times New Roman" w:hAnsi="Times New Roman" w:cs="Times New Roman"/>
          <w:spacing w:val="-1"/>
          <w:sz w:val="24"/>
        </w:rPr>
        <w:t xml:space="preserve"> </w:t>
      </w:r>
      <w:r>
        <w:rPr>
          <w:rFonts w:hint="default" w:ascii="Times New Roman" w:hAnsi="Times New Roman" w:cs="Times New Roman"/>
          <w:sz w:val="24"/>
        </w:rPr>
        <w:t>giao</w:t>
      </w:r>
      <w:r>
        <w:rPr>
          <w:rFonts w:hint="default" w:ascii="Times New Roman" w:hAnsi="Times New Roman" w:cs="Times New Roman"/>
          <w:spacing w:val="-1"/>
          <w:sz w:val="24"/>
        </w:rPr>
        <w:t xml:space="preserve"> </w:t>
      </w:r>
      <w:r>
        <w:rPr>
          <w:rFonts w:hint="default" w:ascii="Times New Roman" w:hAnsi="Times New Roman" w:cs="Times New Roman"/>
          <w:sz w:val="24"/>
        </w:rPr>
        <w:t>tiếp</w:t>
      </w:r>
      <w:r>
        <w:rPr>
          <w:rFonts w:hint="default" w:ascii="Times New Roman" w:hAnsi="Times New Roman" w:cs="Times New Roman"/>
          <w:spacing w:val="-1"/>
          <w:sz w:val="24"/>
        </w:rPr>
        <w:t xml:space="preserve"> </w:t>
      </w:r>
      <w:r>
        <w:rPr>
          <w:rFonts w:hint="default" w:ascii="Times New Roman" w:hAnsi="Times New Roman" w:cs="Times New Roman"/>
          <w:sz w:val="24"/>
        </w:rPr>
        <w:t>giữa</w:t>
      </w:r>
      <w:r>
        <w:rPr>
          <w:rFonts w:hint="default" w:ascii="Times New Roman" w:hAnsi="Times New Roman" w:cs="Times New Roman"/>
          <w:spacing w:val="-2"/>
          <w:sz w:val="24"/>
        </w:rPr>
        <w:t xml:space="preserve"> </w:t>
      </w:r>
      <w:r>
        <w:rPr>
          <w:rFonts w:hint="default" w:ascii="Times New Roman" w:hAnsi="Times New Roman" w:cs="Times New Roman"/>
          <w:sz w:val="24"/>
        </w:rPr>
        <w:t>các dịch</w:t>
      </w:r>
      <w:r>
        <w:rPr>
          <w:rFonts w:hint="default" w:ascii="Times New Roman" w:hAnsi="Times New Roman" w:cs="Times New Roman"/>
          <w:spacing w:val="-1"/>
          <w:sz w:val="24"/>
        </w:rPr>
        <w:t xml:space="preserve"> </w:t>
      </w:r>
      <w:r>
        <w:rPr>
          <w:rFonts w:hint="default" w:ascii="Times New Roman" w:hAnsi="Times New Roman" w:cs="Times New Roman"/>
          <w:sz w:val="24"/>
        </w:rPr>
        <w:t>vụ</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đơn </w:t>
      </w:r>
      <w:r>
        <w:rPr>
          <w:rFonts w:hint="default" w:ascii="Times New Roman" w:hAnsi="Times New Roman" w:cs="Times New Roman"/>
          <w:spacing w:val="-4"/>
          <w:sz w:val="24"/>
        </w:rPr>
        <w:t>giản</w:t>
      </w:r>
    </w:p>
    <w:p w14:paraId="08233EFA">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Khi</w:t>
      </w:r>
      <w:r>
        <w:rPr>
          <w:rFonts w:hint="default" w:ascii="Times New Roman" w:hAnsi="Times New Roman" w:cs="Times New Roman"/>
          <w:spacing w:val="-1"/>
          <w:sz w:val="24"/>
        </w:rPr>
        <w:t xml:space="preserve"> </w:t>
      </w:r>
      <w:r>
        <w:rPr>
          <w:rFonts w:hint="default" w:ascii="Times New Roman" w:hAnsi="Times New Roman" w:cs="Times New Roman"/>
          <w:sz w:val="24"/>
        </w:rPr>
        <w:t>cần</w:t>
      </w:r>
      <w:r>
        <w:rPr>
          <w:rFonts w:hint="default" w:ascii="Times New Roman" w:hAnsi="Times New Roman" w:cs="Times New Roman"/>
          <w:spacing w:val="-1"/>
          <w:sz w:val="24"/>
        </w:rPr>
        <w:t xml:space="preserve"> </w:t>
      </w:r>
      <w:r>
        <w:rPr>
          <w:rFonts w:hint="default" w:ascii="Times New Roman" w:hAnsi="Times New Roman" w:cs="Times New Roman"/>
          <w:sz w:val="24"/>
        </w:rPr>
        <w:t>đảm</w:t>
      </w:r>
      <w:r>
        <w:rPr>
          <w:rFonts w:hint="default" w:ascii="Times New Roman" w:hAnsi="Times New Roman" w:cs="Times New Roman"/>
          <w:spacing w:val="-1"/>
          <w:sz w:val="24"/>
        </w:rPr>
        <w:t xml:space="preserve"> </w:t>
      </w:r>
      <w:r>
        <w:rPr>
          <w:rFonts w:hint="default" w:ascii="Times New Roman" w:hAnsi="Times New Roman" w:cs="Times New Roman"/>
          <w:sz w:val="24"/>
        </w:rPr>
        <w:t>bảo</w:t>
      </w:r>
      <w:r>
        <w:rPr>
          <w:rFonts w:hint="default" w:ascii="Times New Roman" w:hAnsi="Times New Roman" w:cs="Times New Roman"/>
          <w:spacing w:val="-1"/>
          <w:sz w:val="24"/>
        </w:rPr>
        <w:t xml:space="preserve"> </w:t>
      </w:r>
      <w:r>
        <w:rPr>
          <w:rFonts w:hint="default" w:ascii="Times New Roman" w:hAnsi="Times New Roman" w:cs="Times New Roman"/>
          <w:sz w:val="24"/>
        </w:rPr>
        <w:t>tính nhất quán</w:t>
      </w:r>
      <w:r>
        <w:rPr>
          <w:rFonts w:hint="default" w:ascii="Times New Roman" w:hAnsi="Times New Roman" w:cs="Times New Roman"/>
          <w:spacing w:val="-1"/>
          <w:sz w:val="24"/>
        </w:rPr>
        <w:t xml:space="preserve"> </w:t>
      </w:r>
      <w:r>
        <w:rPr>
          <w:rFonts w:hint="default" w:ascii="Times New Roman" w:hAnsi="Times New Roman" w:cs="Times New Roman"/>
          <w:sz w:val="24"/>
        </w:rPr>
        <w:t>mạnh</w:t>
      </w:r>
      <w:r>
        <w:rPr>
          <w:rFonts w:hint="default" w:ascii="Times New Roman" w:hAnsi="Times New Roman" w:cs="Times New Roman"/>
          <w:spacing w:val="-1"/>
          <w:sz w:val="24"/>
        </w:rPr>
        <w:t xml:space="preserve"> </w:t>
      </w:r>
      <w:r>
        <w:rPr>
          <w:rFonts w:hint="default" w:ascii="Times New Roman" w:hAnsi="Times New Roman" w:cs="Times New Roman"/>
          <w:spacing w:val="-5"/>
          <w:sz w:val="24"/>
        </w:rPr>
        <w:t>mẽ</w:t>
      </w:r>
    </w:p>
    <w:p w14:paraId="762B3B2D">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Khi</w:t>
      </w:r>
      <w:r>
        <w:rPr>
          <w:rFonts w:hint="default" w:ascii="Times New Roman" w:hAnsi="Times New Roman" w:cs="Times New Roman"/>
          <w:spacing w:val="-1"/>
          <w:sz w:val="24"/>
        </w:rPr>
        <w:t xml:space="preserve"> </w:t>
      </w:r>
      <w:r>
        <w:rPr>
          <w:rFonts w:hint="default" w:ascii="Times New Roman" w:hAnsi="Times New Roman" w:cs="Times New Roman"/>
          <w:sz w:val="24"/>
        </w:rPr>
        <w:t>giao</w:t>
      </w:r>
      <w:r>
        <w:rPr>
          <w:rFonts w:hint="default" w:ascii="Times New Roman" w:hAnsi="Times New Roman" w:cs="Times New Roman"/>
          <w:spacing w:val="-1"/>
          <w:sz w:val="24"/>
        </w:rPr>
        <w:t xml:space="preserve"> </w:t>
      </w:r>
      <w:r>
        <w:rPr>
          <w:rFonts w:hint="default" w:ascii="Times New Roman" w:hAnsi="Times New Roman" w:cs="Times New Roman"/>
          <w:sz w:val="24"/>
        </w:rPr>
        <w:t>dịch</w:t>
      </w:r>
      <w:r>
        <w:rPr>
          <w:rFonts w:hint="default" w:ascii="Times New Roman" w:hAnsi="Times New Roman" w:cs="Times New Roman"/>
          <w:spacing w:val="-1"/>
          <w:sz w:val="24"/>
        </w:rPr>
        <w:t xml:space="preserve"> </w:t>
      </w:r>
      <w:r>
        <w:rPr>
          <w:rFonts w:hint="default" w:ascii="Times New Roman" w:hAnsi="Times New Roman" w:cs="Times New Roman"/>
          <w:sz w:val="24"/>
        </w:rPr>
        <w:t>chỉ</w:t>
      </w:r>
      <w:r>
        <w:rPr>
          <w:rFonts w:hint="default" w:ascii="Times New Roman" w:hAnsi="Times New Roman" w:cs="Times New Roman"/>
          <w:spacing w:val="-1"/>
          <w:sz w:val="24"/>
        </w:rPr>
        <w:t xml:space="preserve"> </w:t>
      </w:r>
      <w:r>
        <w:rPr>
          <w:rFonts w:hint="default" w:ascii="Times New Roman" w:hAnsi="Times New Roman" w:cs="Times New Roman"/>
          <w:sz w:val="24"/>
        </w:rPr>
        <w:t>liên</w:t>
      </w:r>
      <w:r>
        <w:rPr>
          <w:rFonts w:hint="default" w:ascii="Times New Roman" w:hAnsi="Times New Roman" w:cs="Times New Roman"/>
          <w:spacing w:val="1"/>
          <w:sz w:val="24"/>
        </w:rPr>
        <w:t xml:space="preserve"> </w:t>
      </w:r>
      <w:r>
        <w:rPr>
          <w:rFonts w:hint="default" w:ascii="Times New Roman" w:hAnsi="Times New Roman" w:cs="Times New Roman"/>
          <w:sz w:val="24"/>
        </w:rPr>
        <w:t>quan</w:t>
      </w:r>
      <w:r>
        <w:rPr>
          <w:rFonts w:hint="default" w:ascii="Times New Roman" w:hAnsi="Times New Roman" w:cs="Times New Roman"/>
          <w:spacing w:val="-1"/>
          <w:sz w:val="24"/>
        </w:rPr>
        <w:t xml:space="preserve"> </w:t>
      </w:r>
      <w:r>
        <w:rPr>
          <w:rFonts w:hint="default" w:ascii="Times New Roman" w:hAnsi="Times New Roman" w:cs="Times New Roman"/>
          <w:sz w:val="24"/>
        </w:rPr>
        <w:t>đến</w:t>
      </w:r>
      <w:r>
        <w:rPr>
          <w:rFonts w:hint="default" w:ascii="Times New Roman" w:hAnsi="Times New Roman" w:cs="Times New Roman"/>
          <w:spacing w:val="-1"/>
          <w:sz w:val="24"/>
        </w:rPr>
        <w:t xml:space="preserve"> </w:t>
      </w:r>
      <w:r>
        <w:rPr>
          <w:rFonts w:hint="default" w:ascii="Times New Roman" w:hAnsi="Times New Roman" w:cs="Times New Roman"/>
          <w:sz w:val="24"/>
        </w:rPr>
        <w:t>một</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dịch </w:t>
      </w:r>
      <w:r>
        <w:rPr>
          <w:rFonts w:hint="default" w:ascii="Times New Roman" w:hAnsi="Times New Roman" w:cs="Times New Roman"/>
          <w:spacing w:val="-5"/>
          <w:sz w:val="24"/>
        </w:rPr>
        <w:t>vụ</w:t>
      </w:r>
    </w:p>
    <w:p w14:paraId="3E7C1886">
      <w:pPr>
        <w:pStyle w:val="15"/>
        <w:numPr>
          <w:ilvl w:val="0"/>
          <w:numId w:val="4"/>
        </w:numPr>
        <w:tabs>
          <w:tab w:val="left" w:pos="500"/>
        </w:tabs>
        <w:spacing w:before="36" w:after="0" w:line="240" w:lineRule="auto"/>
        <w:ind w:left="500" w:right="0" w:hanging="360"/>
        <w:jc w:val="left"/>
        <w:rPr>
          <w:rFonts w:hint="default" w:ascii="Times New Roman" w:hAnsi="Times New Roman" w:cs="Times New Roman"/>
          <w:sz w:val="24"/>
        </w:rPr>
      </w:pPr>
      <w:r>
        <w:rPr>
          <w:rFonts w:hint="default" w:ascii="Times New Roman" w:hAnsi="Times New Roman" w:cs="Times New Roman"/>
          <w:sz w:val="24"/>
        </w:rPr>
        <w:t>Giải</w:t>
      </w:r>
      <w:r>
        <w:rPr>
          <w:rFonts w:hint="default" w:ascii="Times New Roman" w:hAnsi="Times New Roman" w:cs="Times New Roman"/>
          <w:spacing w:val="-3"/>
          <w:sz w:val="24"/>
        </w:rPr>
        <w:t xml:space="preserve"> </w:t>
      </w:r>
      <w:r>
        <w:rPr>
          <w:rFonts w:hint="default" w:ascii="Times New Roman" w:hAnsi="Times New Roman" w:cs="Times New Roman"/>
          <w:sz w:val="24"/>
        </w:rPr>
        <w:t>pháp nào phù</w:t>
      </w:r>
      <w:r>
        <w:rPr>
          <w:rFonts w:hint="default" w:ascii="Times New Roman" w:hAnsi="Times New Roman" w:cs="Times New Roman"/>
          <w:spacing w:val="-1"/>
          <w:sz w:val="24"/>
        </w:rPr>
        <w:t xml:space="preserve"> </w:t>
      </w:r>
      <w:r>
        <w:rPr>
          <w:rFonts w:hint="default" w:ascii="Times New Roman" w:hAnsi="Times New Roman" w:cs="Times New Roman"/>
          <w:sz w:val="24"/>
        </w:rPr>
        <w:t>hợp nhất để</w:t>
      </w:r>
      <w:r>
        <w:rPr>
          <w:rFonts w:hint="default" w:ascii="Times New Roman" w:hAnsi="Times New Roman" w:cs="Times New Roman"/>
          <w:spacing w:val="-2"/>
          <w:sz w:val="24"/>
        </w:rPr>
        <w:t xml:space="preserve"> </w:t>
      </w:r>
      <w:r>
        <w:rPr>
          <w:rFonts w:hint="default" w:ascii="Times New Roman" w:hAnsi="Times New Roman" w:cs="Times New Roman"/>
          <w:sz w:val="24"/>
        </w:rPr>
        <w:t>xử</w:t>
      </w:r>
      <w:r>
        <w:rPr>
          <w:rFonts w:hint="default" w:ascii="Times New Roman" w:hAnsi="Times New Roman" w:cs="Times New Roman"/>
          <w:spacing w:val="-1"/>
          <w:sz w:val="24"/>
        </w:rPr>
        <w:t xml:space="preserve"> </w:t>
      </w:r>
      <w:r>
        <w:rPr>
          <w:rFonts w:hint="default" w:ascii="Times New Roman" w:hAnsi="Times New Roman" w:cs="Times New Roman"/>
          <w:sz w:val="24"/>
        </w:rPr>
        <w:t>lý vấn</w:t>
      </w:r>
      <w:r>
        <w:rPr>
          <w:rFonts w:hint="default" w:ascii="Times New Roman" w:hAnsi="Times New Roman" w:cs="Times New Roman"/>
          <w:spacing w:val="-1"/>
          <w:sz w:val="24"/>
        </w:rPr>
        <w:t xml:space="preserve"> </w:t>
      </w:r>
      <w:r>
        <w:rPr>
          <w:rFonts w:hint="default" w:ascii="Times New Roman" w:hAnsi="Times New Roman" w:cs="Times New Roman"/>
          <w:sz w:val="24"/>
        </w:rPr>
        <w:t>đề</w:t>
      </w:r>
      <w:r>
        <w:rPr>
          <w:rFonts w:hint="default" w:ascii="Times New Roman" w:hAnsi="Times New Roman" w:cs="Times New Roman"/>
          <w:spacing w:val="-1"/>
          <w:sz w:val="24"/>
        </w:rPr>
        <w:t xml:space="preserve"> </w:t>
      </w:r>
      <w:r>
        <w:rPr>
          <w:rFonts w:hint="default" w:ascii="Times New Roman" w:hAnsi="Times New Roman" w:cs="Times New Roman"/>
          <w:sz w:val="24"/>
        </w:rPr>
        <w:t>bottleneck ở</w:t>
      </w:r>
      <w:r>
        <w:rPr>
          <w:rFonts w:hint="default" w:ascii="Times New Roman" w:hAnsi="Times New Roman" w:cs="Times New Roman"/>
          <w:spacing w:val="-1"/>
          <w:sz w:val="24"/>
        </w:rPr>
        <w:t xml:space="preserve"> </w:t>
      </w:r>
      <w:r>
        <w:rPr>
          <w:rFonts w:hint="default" w:ascii="Times New Roman" w:hAnsi="Times New Roman" w:cs="Times New Roman"/>
          <w:sz w:val="24"/>
        </w:rPr>
        <w:t>cơ sở dữ</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liệu trong </w:t>
      </w:r>
      <w:r>
        <w:rPr>
          <w:rFonts w:hint="default" w:ascii="Times New Roman" w:hAnsi="Times New Roman" w:cs="Times New Roman"/>
          <w:spacing w:val="-2"/>
          <w:sz w:val="24"/>
        </w:rPr>
        <w:t>microservices?</w:t>
      </w:r>
    </w:p>
    <w:p w14:paraId="1D08704F">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Sử</w:t>
      </w:r>
      <w:r>
        <w:rPr>
          <w:rFonts w:hint="default" w:ascii="Times New Roman" w:hAnsi="Times New Roman" w:cs="Times New Roman"/>
          <w:spacing w:val="-2"/>
          <w:sz w:val="24"/>
        </w:rPr>
        <w:t xml:space="preserve"> </w:t>
      </w:r>
      <w:r>
        <w:rPr>
          <w:rFonts w:hint="default" w:ascii="Times New Roman" w:hAnsi="Times New Roman" w:cs="Times New Roman"/>
          <w:sz w:val="24"/>
        </w:rPr>
        <w:t>dụng REST</w:t>
      </w:r>
      <w:r>
        <w:rPr>
          <w:rFonts w:hint="default" w:ascii="Times New Roman" w:hAnsi="Times New Roman" w:cs="Times New Roman"/>
          <w:spacing w:val="-1"/>
          <w:sz w:val="24"/>
        </w:rPr>
        <w:t xml:space="preserve"> </w:t>
      </w:r>
      <w:r>
        <w:rPr>
          <w:rFonts w:hint="default" w:ascii="Times New Roman" w:hAnsi="Times New Roman" w:cs="Times New Roman"/>
          <w:spacing w:val="-5"/>
          <w:sz w:val="24"/>
        </w:rPr>
        <w:t>API</w:t>
      </w:r>
    </w:p>
    <w:p w14:paraId="098387DB">
      <w:pPr>
        <w:pStyle w:val="15"/>
        <w:numPr>
          <w:ilvl w:val="1"/>
          <w:numId w:val="4"/>
        </w:numPr>
        <w:tabs>
          <w:tab w:val="left" w:pos="780"/>
        </w:tabs>
        <w:spacing w:before="34" w:after="0" w:line="240" w:lineRule="auto"/>
        <w:ind w:left="780" w:right="0" w:hanging="280"/>
        <w:jc w:val="left"/>
        <w:rPr>
          <w:rFonts w:hint="default" w:ascii="Times New Roman" w:hAnsi="Times New Roman" w:cs="Times New Roman"/>
          <w:sz w:val="24"/>
          <w:highlight w:val="green"/>
        </w:rPr>
      </w:pPr>
      <w:r>
        <w:rPr>
          <w:rFonts w:hint="default" w:ascii="Times New Roman" w:hAnsi="Times New Roman" w:cs="Times New Roman"/>
          <w:sz w:val="24"/>
          <w:highlight w:val="green"/>
        </w:rPr>
        <w:t>Triển</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khai</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caching</w:t>
      </w:r>
      <w:r>
        <w:rPr>
          <w:rFonts w:hint="default" w:ascii="Times New Roman" w:hAnsi="Times New Roman" w:cs="Times New Roman"/>
          <w:spacing w:val="-2"/>
          <w:sz w:val="24"/>
          <w:highlight w:val="green"/>
        </w:rPr>
        <w:t xml:space="preserve"> </w:t>
      </w:r>
      <w:r>
        <w:rPr>
          <w:rFonts w:hint="default" w:ascii="Times New Roman" w:hAnsi="Times New Roman" w:cs="Times New Roman"/>
          <w:sz w:val="24"/>
          <w:highlight w:val="green"/>
        </w:rPr>
        <w:t>phân</w:t>
      </w:r>
      <w:r>
        <w:rPr>
          <w:rFonts w:hint="default" w:ascii="Times New Roman" w:hAnsi="Times New Roman" w:cs="Times New Roman"/>
          <w:spacing w:val="-1"/>
          <w:sz w:val="24"/>
          <w:highlight w:val="green"/>
        </w:rPr>
        <w:t xml:space="preserve"> </w:t>
      </w:r>
      <w:r>
        <w:rPr>
          <w:rFonts w:hint="default" w:ascii="Times New Roman" w:hAnsi="Times New Roman" w:cs="Times New Roman"/>
          <w:spacing w:val="-5"/>
          <w:sz w:val="24"/>
          <w:highlight w:val="green"/>
        </w:rPr>
        <w:t>tán</w:t>
      </w:r>
    </w:p>
    <w:p w14:paraId="2DF2ACBA">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Thêm</w:t>
      </w:r>
      <w:r>
        <w:rPr>
          <w:rFonts w:hint="default" w:ascii="Times New Roman" w:hAnsi="Times New Roman" w:cs="Times New Roman"/>
          <w:spacing w:val="-1"/>
          <w:sz w:val="24"/>
        </w:rPr>
        <w:t xml:space="preserve"> </w:t>
      </w:r>
      <w:r>
        <w:rPr>
          <w:rFonts w:hint="default" w:ascii="Times New Roman" w:hAnsi="Times New Roman" w:cs="Times New Roman"/>
          <w:sz w:val="24"/>
        </w:rPr>
        <w:t>nhiều</w:t>
      </w:r>
      <w:r>
        <w:rPr>
          <w:rFonts w:hint="default" w:ascii="Times New Roman" w:hAnsi="Times New Roman" w:cs="Times New Roman"/>
          <w:spacing w:val="-1"/>
          <w:sz w:val="24"/>
        </w:rPr>
        <w:t xml:space="preserve"> </w:t>
      </w:r>
      <w:r>
        <w:rPr>
          <w:rFonts w:hint="default" w:ascii="Times New Roman" w:hAnsi="Times New Roman" w:cs="Times New Roman"/>
          <w:sz w:val="24"/>
        </w:rPr>
        <w:t>dịch</w:t>
      </w:r>
      <w:r>
        <w:rPr>
          <w:rFonts w:hint="default" w:ascii="Times New Roman" w:hAnsi="Times New Roman" w:cs="Times New Roman"/>
          <w:spacing w:val="-1"/>
          <w:sz w:val="24"/>
        </w:rPr>
        <w:t xml:space="preserve"> </w:t>
      </w:r>
      <w:r>
        <w:rPr>
          <w:rFonts w:hint="default" w:ascii="Times New Roman" w:hAnsi="Times New Roman" w:cs="Times New Roman"/>
          <w:sz w:val="24"/>
        </w:rPr>
        <w:t>vụ</w:t>
      </w:r>
      <w:r>
        <w:rPr>
          <w:rFonts w:hint="default" w:ascii="Times New Roman" w:hAnsi="Times New Roman" w:cs="Times New Roman"/>
          <w:spacing w:val="-1"/>
          <w:sz w:val="24"/>
        </w:rPr>
        <w:t xml:space="preserve"> </w:t>
      </w:r>
      <w:r>
        <w:rPr>
          <w:rFonts w:hint="default" w:ascii="Times New Roman" w:hAnsi="Times New Roman" w:cs="Times New Roman"/>
          <w:sz w:val="24"/>
        </w:rPr>
        <w:t>vào</w:t>
      </w:r>
      <w:r>
        <w:rPr>
          <w:rFonts w:hint="default" w:ascii="Times New Roman" w:hAnsi="Times New Roman" w:cs="Times New Roman"/>
          <w:spacing w:val="-1"/>
          <w:sz w:val="24"/>
        </w:rPr>
        <w:t xml:space="preserve"> </w:t>
      </w:r>
      <w:r>
        <w:rPr>
          <w:rFonts w:hint="default" w:ascii="Times New Roman" w:hAnsi="Times New Roman" w:cs="Times New Roman"/>
          <w:sz w:val="24"/>
        </w:rPr>
        <w:t>hệ</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thống</w:t>
      </w:r>
    </w:p>
    <w:p w14:paraId="0E3E6727">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Chuyển</w:t>
      </w:r>
      <w:r>
        <w:rPr>
          <w:rFonts w:hint="default" w:ascii="Times New Roman" w:hAnsi="Times New Roman" w:cs="Times New Roman"/>
          <w:spacing w:val="-1"/>
          <w:sz w:val="24"/>
        </w:rPr>
        <w:t xml:space="preserve"> </w:t>
      </w:r>
      <w:r>
        <w:rPr>
          <w:rFonts w:hint="default" w:ascii="Times New Roman" w:hAnsi="Times New Roman" w:cs="Times New Roman"/>
          <w:sz w:val="24"/>
        </w:rPr>
        <w:t>toàn</w:t>
      </w:r>
      <w:r>
        <w:rPr>
          <w:rFonts w:hint="default" w:ascii="Times New Roman" w:hAnsi="Times New Roman" w:cs="Times New Roman"/>
          <w:spacing w:val="-1"/>
          <w:sz w:val="24"/>
        </w:rPr>
        <w:t xml:space="preserve"> </w:t>
      </w:r>
      <w:r>
        <w:rPr>
          <w:rFonts w:hint="default" w:ascii="Times New Roman" w:hAnsi="Times New Roman" w:cs="Times New Roman"/>
          <w:sz w:val="24"/>
        </w:rPr>
        <w:t>bộ cơ</w:t>
      </w:r>
      <w:r>
        <w:rPr>
          <w:rFonts w:hint="default" w:ascii="Times New Roman" w:hAnsi="Times New Roman" w:cs="Times New Roman"/>
          <w:spacing w:val="-1"/>
          <w:sz w:val="24"/>
        </w:rPr>
        <w:t xml:space="preserve"> </w:t>
      </w:r>
      <w:r>
        <w:rPr>
          <w:rFonts w:hint="default" w:ascii="Times New Roman" w:hAnsi="Times New Roman" w:cs="Times New Roman"/>
          <w:sz w:val="24"/>
        </w:rPr>
        <w:t>sở</w:t>
      </w:r>
      <w:r>
        <w:rPr>
          <w:rFonts w:hint="default" w:ascii="Times New Roman" w:hAnsi="Times New Roman" w:cs="Times New Roman"/>
          <w:spacing w:val="1"/>
          <w:sz w:val="24"/>
        </w:rPr>
        <w:t xml:space="preserve"> </w:t>
      </w:r>
      <w:r>
        <w:rPr>
          <w:rFonts w:hint="default" w:ascii="Times New Roman" w:hAnsi="Times New Roman" w:cs="Times New Roman"/>
          <w:sz w:val="24"/>
        </w:rPr>
        <w:t>dữ</w:t>
      </w:r>
      <w:r>
        <w:rPr>
          <w:rFonts w:hint="default" w:ascii="Times New Roman" w:hAnsi="Times New Roman" w:cs="Times New Roman"/>
          <w:spacing w:val="-1"/>
          <w:sz w:val="24"/>
        </w:rPr>
        <w:t xml:space="preserve"> </w:t>
      </w:r>
      <w:r>
        <w:rPr>
          <w:rFonts w:hint="default" w:ascii="Times New Roman" w:hAnsi="Times New Roman" w:cs="Times New Roman"/>
          <w:sz w:val="24"/>
        </w:rPr>
        <w:t>liệu</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sang </w:t>
      </w:r>
      <w:r>
        <w:rPr>
          <w:rFonts w:hint="default" w:ascii="Times New Roman" w:hAnsi="Times New Roman" w:cs="Times New Roman"/>
          <w:spacing w:val="-4"/>
          <w:sz w:val="24"/>
        </w:rPr>
        <w:t>NoSQL</w:t>
      </w:r>
    </w:p>
    <w:p w14:paraId="3ECF77B9">
      <w:pPr>
        <w:pStyle w:val="15"/>
        <w:numPr>
          <w:ilvl w:val="0"/>
          <w:numId w:val="4"/>
        </w:numPr>
        <w:tabs>
          <w:tab w:val="left" w:pos="500"/>
        </w:tabs>
        <w:spacing w:before="36" w:after="0" w:line="240" w:lineRule="auto"/>
        <w:ind w:left="500" w:right="0" w:hanging="360"/>
        <w:jc w:val="left"/>
        <w:rPr>
          <w:rFonts w:hint="default" w:ascii="Times New Roman" w:hAnsi="Times New Roman" w:cs="Times New Roman"/>
          <w:sz w:val="24"/>
        </w:rPr>
      </w:pPr>
      <w:r>
        <w:rPr>
          <w:rFonts w:hint="default" w:ascii="Times New Roman" w:hAnsi="Times New Roman" w:cs="Times New Roman"/>
          <w:sz w:val="24"/>
        </w:rPr>
        <w:t>CQRS</w:t>
      </w:r>
      <w:r>
        <w:rPr>
          <w:rFonts w:hint="default" w:ascii="Times New Roman" w:hAnsi="Times New Roman" w:cs="Times New Roman"/>
          <w:spacing w:val="-1"/>
          <w:sz w:val="24"/>
        </w:rPr>
        <w:t xml:space="preserve"> </w:t>
      </w:r>
      <w:r>
        <w:rPr>
          <w:rFonts w:hint="default" w:ascii="Times New Roman" w:hAnsi="Times New Roman" w:cs="Times New Roman"/>
          <w:sz w:val="24"/>
        </w:rPr>
        <w:t>giúp</w:t>
      </w:r>
      <w:r>
        <w:rPr>
          <w:rFonts w:hint="default" w:ascii="Times New Roman" w:hAnsi="Times New Roman" w:cs="Times New Roman"/>
          <w:spacing w:val="-1"/>
          <w:sz w:val="24"/>
        </w:rPr>
        <w:t xml:space="preserve"> </w:t>
      </w:r>
      <w:r>
        <w:rPr>
          <w:rFonts w:hint="default" w:ascii="Times New Roman" w:hAnsi="Times New Roman" w:cs="Times New Roman"/>
          <w:sz w:val="24"/>
        </w:rPr>
        <w:t>ích</w:t>
      </w:r>
      <w:r>
        <w:rPr>
          <w:rFonts w:hint="default" w:ascii="Times New Roman" w:hAnsi="Times New Roman" w:cs="Times New Roman"/>
          <w:spacing w:val="-1"/>
          <w:sz w:val="24"/>
        </w:rPr>
        <w:t xml:space="preserve"> </w:t>
      </w:r>
      <w:r>
        <w:rPr>
          <w:rFonts w:hint="default" w:ascii="Times New Roman" w:hAnsi="Times New Roman" w:cs="Times New Roman"/>
          <w:sz w:val="24"/>
        </w:rPr>
        <w:t>gì trong</w:t>
      </w:r>
      <w:r>
        <w:rPr>
          <w:rFonts w:hint="default" w:ascii="Times New Roman" w:hAnsi="Times New Roman" w:cs="Times New Roman"/>
          <w:spacing w:val="-4"/>
          <w:sz w:val="24"/>
        </w:rPr>
        <w:t xml:space="preserve"> </w:t>
      </w:r>
      <w:r>
        <w:rPr>
          <w:rFonts w:hint="default" w:ascii="Times New Roman" w:hAnsi="Times New Roman" w:cs="Times New Roman"/>
          <w:sz w:val="24"/>
        </w:rPr>
        <w:t>kiến</w:t>
      </w:r>
      <w:r>
        <w:rPr>
          <w:rFonts w:hint="default" w:ascii="Times New Roman" w:hAnsi="Times New Roman" w:cs="Times New Roman"/>
          <w:spacing w:val="-1"/>
          <w:sz w:val="24"/>
        </w:rPr>
        <w:t xml:space="preserve"> </w:t>
      </w:r>
      <w:r>
        <w:rPr>
          <w:rFonts w:hint="default" w:ascii="Times New Roman" w:hAnsi="Times New Roman" w:cs="Times New Roman"/>
          <w:sz w:val="24"/>
        </w:rPr>
        <w:t>trúc</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microservices?</w:t>
      </w:r>
    </w:p>
    <w:p w14:paraId="19CF978F">
      <w:pPr>
        <w:pStyle w:val="15"/>
        <w:numPr>
          <w:ilvl w:val="1"/>
          <w:numId w:val="4"/>
        </w:numPr>
        <w:tabs>
          <w:tab w:val="left" w:pos="792"/>
        </w:tabs>
        <w:spacing w:before="36"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Tăng</w:t>
      </w:r>
      <w:r>
        <w:rPr>
          <w:rFonts w:hint="default" w:ascii="Times New Roman" w:hAnsi="Times New Roman" w:cs="Times New Roman"/>
          <w:spacing w:val="-1"/>
          <w:sz w:val="24"/>
        </w:rPr>
        <w:t xml:space="preserve"> </w:t>
      </w:r>
      <w:r>
        <w:rPr>
          <w:rFonts w:hint="default" w:ascii="Times New Roman" w:hAnsi="Times New Roman" w:cs="Times New Roman"/>
          <w:sz w:val="24"/>
        </w:rPr>
        <w:t>tính</w:t>
      </w:r>
      <w:r>
        <w:rPr>
          <w:rFonts w:hint="default" w:ascii="Times New Roman" w:hAnsi="Times New Roman" w:cs="Times New Roman"/>
          <w:spacing w:val="-1"/>
          <w:sz w:val="24"/>
        </w:rPr>
        <w:t xml:space="preserve"> </w:t>
      </w:r>
      <w:r>
        <w:rPr>
          <w:rFonts w:hint="default" w:ascii="Times New Roman" w:hAnsi="Times New Roman" w:cs="Times New Roman"/>
          <w:sz w:val="24"/>
        </w:rPr>
        <w:t>đồng bộ</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của giao </w:t>
      </w:r>
      <w:r>
        <w:rPr>
          <w:rFonts w:hint="default" w:ascii="Times New Roman" w:hAnsi="Times New Roman" w:cs="Times New Roman"/>
          <w:spacing w:val="-4"/>
          <w:sz w:val="24"/>
        </w:rPr>
        <w:t>tiếp</w:t>
      </w:r>
    </w:p>
    <w:p w14:paraId="0A34B0E5">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highlight w:val="green"/>
        </w:rPr>
      </w:pPr>
      <w:r>
        <w:rPr>
          <w:rFonts w:hint="default" w:ascii="Times New Roman" w:hAnsi="Times New Roman" w:cs="Times New Roman"/>
          <w:sz w:val="24"/>
          <w:highlight w:val="green"/>
        </w:rPr>
        <w:t>Tăng</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hiệu</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năng khi</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xử</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lý</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truy vấn</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và</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ghi</w:t>
      </w:r>
      <w:r>
        <w:rPr>
          <w:rFonts w:hint="default" w:ascii="Times New Roman" w:hAnsi="Times New Roman" w:cs="Times New Roman"/>
          <w:spacing w:val="-1"/>
          <w:sz w:val="24"/>
          <w:highlight w:val="green"/>
        </w:rPr>
        <w:t xml:space="preserve"> </w:t>
      </w:r>
      <w:r>
        <w:rPr>
          <w:rFonts w:hint="default" w:ascii="Times New Roman" w:hAnsi="Times New Roman" w:cs="Times New Roman"/>
          <w:sz w:val="24"/>
          <w:highlight w:val="green"/>
        </w:rPr>
        <w:t>dữ</w:t>
      </w:r>
      <w:r>
        <w:rPr>
          <w:rFonts w:hint="default" w:ascii="Times New Roman" w:hAnsi="Times New Roman" w:cs="Times New Roman"/>
          <w:spacing w:val="-1"/>
          <w:sz w:val="24"/>
          <w:highlight w:val="green"/>
        </w:rPr>
        <w:t xml:space="preserve"> </w:t>
      </w:r>
      <w:r>
        <w:rPr>
          <w:rFonts w:hint="default" w:ascii="Times New Roman" w:hAnsi="Times New Roman" w:cs="Times New Roman"/>
          <w:spacing w:val="-4"/>
          <w:sz w:val="24"/>
          <w:highlight w:val="green"/>
        </w:rPr>
        <w:t>liệu</w:t>
      </w:r>
    </w:p>
    <w:p w14:paraId="60F8422C">
      <w:pPr>
        <w:pStyle w:val="15"/>
        <w:numPr>
          <w:ilvl w:val="1"/>
          <w:numId w:val="4"/>
        </w:numPr>
        <w:tabs>
          <w:tab w:val="left" w:pos="780"/>
        </w:tabs>
        <w:spacing w:before="36" w:after="0" w:line="240" w:lineRule="auto"/>
        <w:ind w:left="780" w:right="0" w:hanging="280"/>
        <w:jc w:val="left"/>
        <w:rPr>
          <w:rFonts w:hint="default" w:ascii="Times New Roman" w:hAnsi="Times New Roman" w:cs="Times New Roman"/>
          <w:sz w:val="24"/>
        </w:rPr>
      </w:pPr>
      <w:r>
        <w:rPr>
          <w:rFonts w:hint="default" w:ascii="Times New Roman" w:hAnsi="Times New Roman" w:cs="Times New Roman"/>
          <w:sz w:val="24"/>
        </w:rPr>
        <w:t>Đảm</w:t>
      </w:r>
      <w:r>
        <w:rPr>
          <w:rFonts w:hint="default" w:ascii="Times New Roman" w:hAnsi="Times New Roman" w:cs="Times New Roman"/>
          <w:spacing w:val="-3"/>
          <w:sz w:val="24"/>
        </w:rPr>
        <w:t xml:space="preserve"> </w:t>
      </w:r>
      <w:r>
        <w:rPr>
          <w:rFonts w:hint="default" w:ascii="Times New Roman" w:hAnsi="Times New Roman" w:cs="Times New Roman"/>
          <w:sz w:val="24"/>
        </w:rPr>
        <w:t>bảo</w:t>
      </w:r>
      <w:r>
        <w:rPr>
          <w:rFonts w:hint="default" w:ascii="Times New Roman" w:hAnsi="Times New Roman" w:cs="Times New Roman"/>
          <w:spacing w:val="-1"/>
          <w:sz w:val="24"/>
        </w:rPr>
        <w:t xml:space="preserve"> </w:t>
      </w:r>
      <w:r>
        <w:rPr>
          <w:rFonts w:hint="default" w:ascii="Times New Roman" w:hAnsi="Times New Roman" w:cs="Times New Roman"/>
          <w:sz w:val="24"/>
        </w:rPr>
        <w:t>tính</w:t>
      </w:r>
      <w:r>
        <w:rPr>
          <w:rFonts w:hint="default" w:ascii="Times New Roman" w:hAnsi="Times New Roman" w:cs="Times New Roman"/>
          <w:spacing w:val="-1"/>
          <w:sz w:val="24"/>
        </w:rPr>
        <w:t xml:space="preserve"> </w:t>
      </w:r>
      <w:r>
        <w:rPr>
          <w:rFonts w:hint="default" w:ascii="Times New Roman" w:hAnsi="Times New Roman" w:cs="Times New Roman"/>
          <w:sz w:val="24"/>
        </w:rPr>
        <w:t>nhất</w:t>
      </w:r>
      <w:r>
        <w:rPr>
          <w:rFonts w:hint="default" w:ascii="Times New Roman" w:hAnsi="Times New Roman" w:cs="Times New Roman"/>
          <w:spacing w:val="-1"/>
          <w:sz w:val="24"/>
        </w:rPr>
        <w:t xml:space="preserve"> </w:t>
      </w:r>
      <w:r>
        <w:rPr>
          <w:rFonts w:hint="default" w:ascii="Times New Roman" w:hAnsi="Times New Roman" w:cs="Times New Roman"/>
          <w:sz w:val="24"/>
        </w:rPr>
        <w:t>quán</w:t>
      </w:r>
      <w:r>
        <w:rPr>
          <w:rFonts w:hint="default" w:ascii="Times New Roman" w:hAnsi="Times New Roman" w:cs="Times New Roman"/>
          <w:spacing w:val="-1"/>
          <w:sz w:val="24"/>
        </w:rPr>
        <w:t xml:space="preserve"> </w:t>
      </w:r>
      <w:r>
        <w:rPr>
          <w:rFonts w:hint="default" w:ascii="Times New Roman" w:hAnsi="Times New Roman" w:cs="Times New Roman"/>
          <w:sz w:val="24"/>
        </w:rPr>
        <w:t>dữ</w:t>
      </w:r>
      <w:r>
        <w:rPr>
          <w:rFonts w:hint="default" w:ascii="Times New Roman" w:hAnsi="Times New Roman" w:cs="Times New Roman"/>
          <w:spacing w:val="-2"/>
          <w:sz w:val="24"/>
        </w:rPr>
        <w:t xml:space="preserve"> </w:t>
      </w:r>
      <w:r>
        <w:rPr>
          <w:rFonts w:hint="default" w:ascii="Times New Roman" w:hAnsi="Times New Roman" w:cs="Times New Roman"/>
          <w:sz w:val="24"/>
        </w:rPr>
        <w:t>liệu</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mạnh </w:t>
      </w:r>
      <w:r>
        <w:rPr>
          <w:rFonts w:hint="default" w:ascii="Times New Roman" w:hAnsi="Times New Roman" w:cs="Times New Roman"/>
          <w:spacing w:val="-5"/>
          <w:sz w:val="24"/>
        </w:rPr>
        <w:t>mẽ</w:t>
      </w:r>
    </w:p>
    <w:p w14:paraId="0330BE57">
      <w:pPr>
        <w:pStyle w:val="15"/>
        <w:numPr>
          <w:ilvl w:val="1"/>
          <w:numId w:val="4"/>
        </w:numPr>
        <w:tabs>
          <w:tab w:val="left" w:pos="792"/>
        </w:tabs>
        <w:spacing w:before="34" w:after="0" w:line="240" w:lineRule="auto"/>
        <w:ind w:left="792" w:right="0" w:hanging="292"/>
        <w:jc w:val="left"/>
        <w:rPr>
          <w:rFonts w:hint="default" w:ascii="Times New Roman" w:hAnsi="Times New Roman" w:cs="Times New Roman"/>
          <w:sz w:val="24"/>
        </w:rPr>
      </w:pPr>
      <w:r>
        <w:rPr>
          <w:rFonts w:hint="default" w:ascii="Times New Roman" w:hAnsi="Times New Roman" w:cs="Times New Roman"/>
          <w:sz w:val="24"/>
        </w:rPr>
        <w:t>Đơn</w:t>
      </w:r>
      <w:r>
        <w:rPr>
          <w:rFonts w:hint="default" w:ascii="Times New Roman" w:hAnsi="Times New Roman" w:cs="Times New Roman"/>
          <w:spacing w:val="-3"/>
          <w:sz w:val="24"/>
        </w:rPr>
        <w:t xml:space="preserve"> </w:t>
      </w:r>
      <w:r>
        <w:rPr>
          <w:rFonts w:hint="default" w:ascii="Times New Roman" w:hAnsi="Times New Roman" w:cs="Times New Roman"/>
          <w:sz w:val="24"/>
        </w:rPr>
        <w:t>giản</w:t>
      </w:r>
      <w:r>
        <w:rPr>
          <w:rFonts w:hint="default" w:ascii="Times New Roman" w:hAnsi="Times New Roman" w:cs="Times New Roman"/>
          <w:spacing w:val="-1"/>
          <w:sz w:val="24"/>
        </w:rPr>
        <w:t xml:space="preserve"> </w:t>
      </w:r>
      <w:r>
        <w:rPr>
          <w:rFonts w:hint="default" w:ascii="Times New Roman" w:hAnsi="Times New Roman" w:cs="Times New Roman"/>
          <w:sz w:val="24"/>
        </w:rPr>
        <w:t>hóa</w:t>
      </w:r>
      <w:r>
        <w:rPr>
          <w:rFonts w:hint="default" w:ascii="Times New Roman" w:hAnsi="Times New Roman" w:cs="Times New Roman"/>
          <w:spacing w:val="-2"/>
          <w:sz w:val="24"/>
        </w:rPr>
        <w:t xml:space="preserve"> </w:t>
      </w:r>
      <w:r>
        <w:rPr>
          <w:rFonts w:hint="default" w:ascii="Times New Roman" w:hAnsi="Times New Roman" w:cs="Times New Roman"/>
          <w:sz w:val="24"/>
        </w:rPr>
        <w:t>thiết kế giao</w:t>
      </w:r>
      <w:r>
        <w:rPr>
          <w:rFonts w:hint="default" w:ascii="Times New Roman" w:hAnsi="Times New Roman" w:cs="Times New Roman"/>
          <w:spacing w:val="-1"/>
          <w:sz w:val="24"/>
        </w:rPr>
        <w:t xml:space="preserve"> </w:t>
      </w:r>
      <w:r>
        <w:rPr>
          <w:rFonts w:hint="default" w:ascii="Times New Roman" w:hAnsi="Times New Roman" w:cs="Times New Roman"/>
          <w:sz w:val="24"/>
        </w:rPr>
        <w:t>tiếp giữa</w:t>
      </w:r>
      <w:r>
        <w:rPr>
          <w:rFonts w:hint="default" w:ascii="Times New Roman" w:hAnsi="Times New Roman" w:cs="Times New Roman"/>
          <w:spacing w:val="-2"/>
          <w:sz w:val="24"/>
        </w:rPr>
        <w:t xml:space="preserve"> </w:t>
      </w:r>
      <w:r>
        <w:rPr>
          <w:rFonts w:hint="default" w:ascii="Times New Roman" w:hAnsi="Times New Roman" w:cs="Times New Roman"/>
          <w:sz w:val="24"/>
        </w:rPr>
        <w:t>các</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dịch </w:t>
      </w:r>
      <w:r>
        <w:rPr>
          <w:rFonts w:hint="default" w:ascii="Times New Roman" w:hAnsi="Times New Roman" w:cs="Times New Roman"/>
          <w:spacing w:val="-5"/>
          <w:sz w:val="24"/>
        </w:rPr>
        <w:t>vụ</w:t>
      </w:r>
    </w:p>
    <w:p w14:paraId="35F65B04">
      <w:pPr>
        <w:pStyle w:val="15"/>
        <w:numPr>
          <w:ilvl w:val="0"/>
          <w:numId w:val="0"/>
        </w:numPr>
        <w:tabs>
          <w:tab w:val="left" w:pos="792"/>
        </w:tabs>
        <w:spacing w:before="34" w:after="0" w:line="240" w:lineRule="auto"/>
        <w:ind w:right="0" w:rightChars="0"/>
        <w:jc w:val="left"/>
        <w:rPr>
          <w:rFonts w:hint="default" w:ascii="Times New Roman" w:hAnsi="Times New Roman" w:cs="Times New Roman"/>
          <w:sz w:val="24"/>
        </w:rPr>
      </w:pPr>
    </w:p>
    <w:p w14:paraId="7EF74F9F">
      <w:pPr>
        <w:pStyle w:val="2"/>
        <w:tabs>
          <w:tab w:val="left" w:pos="10091"/>
        </w:tabs>
        <w:spacing w:before="36"/>
        <w:ind w:left="112"/>
        <w:rPr>
          <w:rFonts w:hint="default" w:ascii="Times New Roman" w:hAnsi="Times New Roman" w:cs="Times New Roman"/>
        </w:rPr>
      </w:pPr>
      <w:r>
        <w:rPr>
          <w:rFonts w:hint="default" w:ascii="Times New Roman" w:hAnsi="Times New Roman" w:cs="Times New Roman"/>
          <w:color w:val="000000"/>
          <w:spacing w:val="-34"/>
          <w:shd w:val="clear" w:color="auto" w:fill="D5E2BB"/>
        </w:rPr>
        <w:t xml:space="preserve"> </w:t>
      </w:r>
      <w:r>
        <w:rPr>
          <w:rFonts w:hint="default" w:ascii="Times New Roman" w:hAnsi="Times New Roman" w:cs="Times New Roman"/>
          <w:color w:val="000000"/>
          <w:shd w:val="clear" w:color="auto" w:fill="D5E2BB"/>
        </w:rPr>
        <w:t>CÂU</w:t>
      </w:r>
      <w:r>
        <w:rPr>
          <w:rFonts w:hint="default" w:ascii="Times New Roman" w:hAnsi="Times New Roman" w:cs="Times New Roman"/>
          <w:color w:val="000000"/>
          <w:spacing w:val="-2"/>
          <w:shd w:val="clear" w:color="auto" w:fill="D5E2BB"/>
        </w:rPr>
        <w:t xml:space="preserve"> </w:t>
      </w:r>
      <w:r>
        <w:rPr>
          <w:rFonts w:hint="default" w:ascii="Times New Roman" w:hAnsi="Times New Roman" w:cs="Times New Roman"/>
          <w:color w:val="000000"/>
          <w:shd w:val="clear" w:color="auto" w:fill="D5E2BB"/>
        </w:rPr>
        <w:t>HỎI</w:t>
      </w:r>
      <w:r>
        <w:rPr>
          <w:rFonts w:hint="default" w:ascii="Times New Roman" w:hAnsi="Times New Roman" w:cs="Times New Roman"/>
          <w:color w:val="000000"/>
          <w:spacing w:val="-1"/>
          <w:shd w:val="clear" w:color="auto" w:fill="D5E2BB"/>
        </w:rPr>
        <w:t xml:space="preserve"> </w:t>
      </w:r>
      <w:r>
        <w:rPr>
          <w:rFonts w:hint="default" w:ascii="Times New Roman" w:hAnsi="Times New Roman" w:cs="Times New Roman"/>
          <w:color w:val="000000"/>
          <w:shd w:val="clear" w:color="auto" w:fill="D5E2BB"/>
        </w:rPr>
        <w:t>LÝ</w:t>
      </w:r>
      <w:r>
        <w:rPr>
          <w:rFonts w:hint="default" w:ascii="Times New Roman" w:hAnsi="Times New Roman" w:cs="Times New Roman"/>
          <w:color w:val="000000"/>
          <w:spacing w:val="-1"/>
          <w:shd w:val="clear" w:color="auto" w:fill="D5E2BB"/>
        </w:rPr>
        <w:t xml:space="preserve"> </w:t>
      </w:r>
      <w:r>
        <w:rPr>
          <w:rFonts w:hint="default" w:ascii="Times New Roman" w:hAnsi="Times New Roman" w:cs="Times New Roman"/>
          <w:color w:val="000000"/>
          <w:spacing w:val="-2"/>
          <w:shd w:val="clear" w:color="auto" w:fill="D5E2BB"/>
        </w:rPr>
        <w:t>THUYẾT</w:t>
      </w:r>
      <w:r>
        <w:rPr>
          <w:rFonts w:hint="default" w:ascii="Times New Roman" w:hAnsi="Times New Roman" w:cs="Times New Roman"/>
          <w:color w:val="000000"/>
          <w:shd w:val="clear" w:color="auto" w:fill="D5E2BB"/>
        </w:rPr>
        <w:tab/>
      </w:r>
    </w:p>
    <w:p w14:paraId="3B3BCB2A">
      <w:pPr>
        <w:keepNext w:val="0"/>
        <w:keepLines w:val="0"/>
        <w:pageBreakBefore w:val="0"/>
        <w:widowControl w:val="0"/>
        <w:kinsoku/>
        <w:wordWrap/>
        <w:overflowPunct/>
        <w:topLinePunct w:val="0"/>
        <w:autoSpaceDE w:val="0"/>
        <w:autoSpaceDN w:val="0"/>
        <w:bidi w:val="0"/>
        <w:adjustRightInd/>
        <w:snapToGrid/>
        <w:spacing w:before="36" w:line="240" w:lineRule="auto"/>
        <w:ind w:left="140" w:right="0" w:firstLine="0"/>
        <w:jc w:val="both"/>
        <w:textAlignment w:val="auto"/>
        <w:rPr>
          <w:rFonts w:hint="default" w:ascii="Times New Roman" w:hAnsi="Times New Roman" w:cs="Times New Roman"/>
          <w:b/>
          <w:sz w:val="24"/>
        </w:rPr>
      </w:pPr>
      <w:r>
        <w:rPr>
          <w:rFonts w:hint="default" w:ascii="Times New Roman" w:hAnsi="Times New Roman" w:cs="Times New Roman"/>
          <w:b/>
          <w:sz w:val="24"/>
        </w:rPr>
        <w:t>Kiến</w:t>
      </w:r>
      <w:r>
        <w:rPr>
          <w:rFonts w:hint="default" w:ascii="Times New Roman" w:hAnsi="Times New Roman" w:cs="Times New Roman"/>
          <w:b/>
          <w:spacing w:val="-1"/>
          <w:sz w:val="24"/>
        </w:rPr>
        <w:t xml:space="preserve"> </w:t>
      </w:r>
      <w:r>
        <w:rPr>
          <w:rFonts w:hint="default" w:ascii="Times New Roman" w:hAnsi="Times New Roman" w:cs="Times New Roman"/>
          <w:b/>
          <w:sz w:val="24"/>
        </w:rPr>
        <w:t>thức</w:t>
      </w:r>
      <w:r>
        <w:rPr>
          <w:rFonts w:hint="default" w:ascii="Times New Roman" w:hAnsi="Times New Roman" w:cs="Times New Roman"/>
          <w:b/>
          <w:spacing w:val="-2"/>
          <w:sz w:val="24"/>
        </w:rPr>
        <w:t xml:space="preserve"> </w:t>
      </w:r>
      <w:r>
        <w:rPr>
          <w:rFonts w:hint="default" w:ascii="Times New Roman" w:hAnsi="Times New Roman" w:cs="Times New Roman"/>
          <w:b/>
          <w:sz w:val="24"/>
        </w:rPr>
        <w:t>cơ</w:t>
      </w:r>
      <w:r>
        <w:rPr>
          <w:rFonts w:hint="default" w:ascii="Times New Roman" w:hAnsi="Times New Roman" w:cs="Times New Roman"/>
          <w:b/>
          <w:spacing w:val="-1"/>
          <w:sz w:val="24"/>
        </w:rPr>
        <w:t xml:space="preserve"> </w:t>
      </w:r>
      <w:r>
        <w:rPr>
          <w:rFonts w:hint="default" w:ascii="Times New Roman" w:hAnsi="Times New Roman" w:cs="Times New Roman"/>
          <w:b/>
          <w:sz w:val="24"/>
        </w:rPr>
        <w:t>bản</w:t>
      </w:r>
      <w:r>
        <w:rPr>
          <w:rFonts w:hint="default" w:ascii="Times New Roman" w:hAnsi="Times New Roman" w:cs="Times New Roman"/>
          <w:b/>
          <w:spacing w:val="-1"/>
          <w:sz w:val="24"/>
        </w:rPr>
        <w:t xml:space="preserve"> </w:t>
      </w:r>
      <w:r>
        <w:rPr>
          <w:rFonts w:hint="default" w:ascii="Times New Roman" w:hAnsi="Times New Roman" w:cs="Times New Roman"/>
          <w:b/>
          <w:sz w:val="24"/>
        </w:rPr>
        <w:t>về</w:t>
      </w:r>
      <w:r>
        <w:rPr>
          <w:rFonts w:hint="default" w:ascii="Times New Roman" w:hAnsi="Times New Roman" w:cs="Times New Roman"/>
          <w:b/>
          <w:spacing w:val="-2"/>
          <w:sz w:val="24"/>
        </w:rPr>
        <w:t xml:space="preserve"> </w:t>
      </w:r>
      <w:r>
        <w:rPr>
          <w:rFonts w:hint="default" w:ascii="Times New Roman" w:hAnsi="Times New Roman" w:cs="Times New Roman"/>
          <w:b/>
          <w:sz w:val="24"/>
        </w:rPr>
        <w:t>kiến trúc</w:t>
      </w:r>
      <w:r>
        <w:rPr>
          <w:rFonts w:hint="default" w:ascii="Times New Roman" w:hAnsi="Times New Roman" w:cs="Times New Roman"/>
          <w:b/>
          <w:spacing w:val="-2"/>
          <w:sz w:val="24"/>
        </w:rPr>
        <w:t xml:space="preserve"> </w:t>
      </w:r>
      <w:r>
        <w:rPr>
          <w:rFonts w:hint="default" w:ascii="Times New Roman" w:hAnsi="Times New Roman" w:cs="Times New Roman"/>
          <w:b/>
          <w:sz w:val="24"/>
        </w:rPr>
        <w:t>phần</w:t>
      </w:r>
      <w:r>
        <w:rPr>
          <w:rFonts w:hint="default" w:ascii="Times New Roman" w:hAnsi="Times New Roman" w:cs="Times New Roman"/>
          <w:b/>
          <w:spacing w:val="-2"/>
          <w:sz w:val="24"/>
        </w:rPr>
        <w:t xml:space="preserve"> </w:t>
      </w:r>
      <w:r>
        <w:rPr>
          <w:rFonts w:hint="default" w:ascii="Times New Roman" w:hAnsi="Times New Roman" w:cs="Times New Roman"/>
          <w:b/>
          <w:spacing w:val="-5"/>
          <w:sz w:val="24"/>
        </w:rPr>
        <w:t>mềm</w:t>
      </w:r>
    </w:p>
    <w:p w14:paraId="0B746992">
      <w:pPr>
        <w:pStyle w:val="15"/>
        <w:keepNext w:val="0"/>
        <w:keepLines w:val="0"/>
        <w:pageBreakBefore w:val="0"/>
        <w:widowControl w:val="0"/>
        <w:numPr>
          <w:ilvl w:val="0"/>
          <w:numId w:val="0"/>
        </w:numPr>
        <w:tabs>
          <w:tab w:val="left" w:pos="500"/>
        </w:tabs>
        <w:kinsoku/>
        <w:wordWrap/>
        <w:overflowPunct/>
        <w:topLinePunct w:val="0"/>
        <w:autoSpaceDE w:val="0"/>
        <w:autoSpaceDN w:val="0"/>
        <w:bidi w:val="0"/>
        <w:adjustRightInd/>
        <w:snapToGrid/>
        <w:spacing w:before="36" w:after="0" w:line="240" w:lineRule="auto"/>
        <w:ind w:left="140" w:leftChars="0" w:right="0" w:rightChars="0"/>
        <w:jc w:val="both"/>
        <w:textAlignment w:val="auto"/>
        <w:rPr>
          <w:rFonts w:hint="default" w:ascii="Times New Roman" w:hAnsi="Times New Roman" w:cs="Times New Roman"/>
        </w:rPr>
      </w:pPr>
      <w:r>
        <w:rPr>
          <w:rFonts w:hint="default" w:ascii="Times New Roman" w:hAnsi="Times New Roman" w:cs="Times New Roman"/>
          <w:b/>
          <w:bCs/>
          <w:sz w:val="24"/>
          <w:lang w:val="en-US"/>
        </w:rPr>
        <w:t xml:space="preserve">Câu 1: </w:t>
      </w:r>
      <w:r>
        <w:rPr>
          <w:rFonts w:hint="default" w:ascii="Times New Roman" w:hAnsi="Times New Roman" w:cs="Times New Roman"/>
          <w:b/>
          <w:bCs/>
          <w:sz w:val="24"/>
        </w:rPr>
        <w:t>Các</w:t>
      </w:r>
      <w:r>
        <w:rPr>
          <w:rFonts w:hint="default" w:ascii="Times New Roman" w:hAnsi="Times New Roman" w:cs="Times New Roman"/>
          <w:b/>
          <w:bCs/>
          <w:spacing w:val="-2"/>
          <w:sz w:val="24"/>
        </w:rPr>
        <w:t xml:space="preserve"> </w:t>
      </w:r>
      <w:r>
        <w:rPr>
          <w:rFonts w:hint="default" w:ascii="Times New Roman" w:hAnsi="Times New Roman" w:cs="Times New Roman"/>
          <w:b/>
          <w:bCs/>
          <w:sz w:val="24"/>
        </w:rPr>
        <w:t>kiến trúc</w:t>
      </w:r>
      <w:r>
        <w:rPr>
          <w:rFonts w:hint="default" w:ascii="Times New Roman" w:hAnsi="Times New Roman" w:cs="Times New Roman"/>
          <w:b/>
          <w:bCs/>
          <w:spacing w:val="-2"/>
          <w:sz w:val="24"/>
        </w:rPr>
        <w:t xml:space="preserve"> </w:t>
      </w:r>
      <w:r>
        <w:rPr>
          <w:rFonts w:hint="default" w:ascii="Times New Roman" w:hAnsi="Times New Roman" w:cs="Times New Roman"/>
          <w:b/>
          <w:bCs/>
          <w:sz w:val="24"/>
        </w:rPr>
        <w:t>phần mềm</w:t>
      </w:r>
      <w:r>
        <w:rPr>
          <w:rFonts w:hint="default" w:ascii="Times New Roman" w:hAnsi="Times New Roman" w:cs="Times New Roman"/>
          <w:b/>
          <w:bCs/>
          <w:spacing w:val="1"/>
          <w:sz w:val="24"/>
        </w:rPr>
        <w:t xml:space="preserve"> </w:t>
      </w:r>
      <w:r>
        <w:rPr>
          <w:rFonts w:hint="default" w:ascii="Times New Roman" w:hAnsi="Times New Roman" w:cs="Times New Roman"/>
          <w:b/>
          <w:bCs/>
          <w:sz w:val="24"/>
        </w:rPr>
        <w:t>chính</w:t>
      </w:r>
      <w:r>
        <w:rPr>
          <w:rFonts w:hint="default" w:ascii="Times New Roman" w:hAnsi="Times New Roman" w:cs="Times New Roman"/>
          <w:b/>
          <w:bCs/>
          <w:spacing w:val="-1"/>
          <w:sz w:val="24"/>
        </w:rPr>
        <w:t xml:space="preserve"> </w:t>
      </w:r>
      <w:r>
        <w:rPr>
          <w:rFonts w:hint="default" w:ascii="Times New Roman" w:hAnsi="Times New Roman" w:cs="Times New Roman"/>
          <w:b/>
          <w:bCs/>
          <w:sz w:val="24"/>
        </w:rPr>
        <w:t>bao gồm</w:t>
      </w:r>
      <w:r>
        <w:rPr>
          <w:rFonts w:hint="default" w:ascii="Times New Roman" w:hAnsi="Times New Roman" w:cs="Times New Roman"/>
          <w:b/>
          <w:bCs/>
          <w:spacing w:val="-1"/>
          <w:sz w:val="24"/>
        </w:rPr>
        <w:t xml:space="preserve"> </w:t>
      </w:r>
      <w:r>
        <w:rPr>
          <w:rFonts w:hint="default" w:ascii="Times New Roman" w:hAnsi="Times New Roman" w:cs="Times New Roman"/>
          <w:b/>
          <w:bCs/>
          <w:sz w:val="24"/>
        </w:rPr>
        <w:t>những loại</w:t>
      </w:r>
      <w:r>
        <w:rPr>
          <w:rFonts w:hint="default" w:ascii="Times New Roman" w:hAnsi="Times New Roman" w:cs="Times New Roman"/>
          <w:b/>
          <w:bCs/>
          <w:spacing w:val="-1"/>
          <w:sz w:val="24"/>
        </w:rPr>
        <w:t xml:space="preserve"> </w:t>
      </w:r>
      <w:r>
        <w:rPr>
          <w:rFonts w:hint="default" w:ascii="Times New Roman" w:hAnsi="Times New Roman" w:cs="Times New Roman"/>
          <w:b/>
          <w:bCs/>
          <w:sz w:val="24"/>
        </w:rPr>
        <w:t>nào?</w:t>
      </w:r>
      <w:r>
        <w:rPr>
          <w:rFonts w:hint="default" w:ascii="Times New Roman" w:hAnsi="Times New Roman" w:cs="Times New Roman"/>
          <w:b/>
          <w:bCs/>
          <w:spacing w:val="-1"/>
          <w:sz w:val="24"/>
        </w:rPr>
        <w:t xml:space="preserve"> </w:t>
      </w:r>
      <w:r>
        <w:rPr>
          <w:rFonts w:hint="default" w:ascii="Times New Roman" w:hAnsi="Times New Roman" w:cs="Times New Roman"/>
          <w:b/>
          <w:bCs/>
          <w:sz w:val="24"/>
        </w:rPr>
        <w:t>So</w:t>
      </w:r>
      <w:r>
        <w:rPr>
          <w:rFonts w:hint="default" w:ascii="Times New Roman" w:hAnsi="Times New Roman" w:cs="Times New Roman"/>
          <w:b/>
          <w:bCs/>
          <w:spacing w:val="-1"/>
          <w:sz w:val="24"/>
        </w:rPr>
        <w:t xml:space="preserve"> </w:t>
      </w:r>
      <w:r>
        <w:rPr>
          <w:rFonts w:hint="default" w:ascii="Times New Roman" w:hAnsi="Times New Roman" w:cs="Times New Roman"/>
          <w:b/>
          <w:bCs/>
          <w:sz w:val="24"/>
        </w:rPr>
        <w:t>sánh ưu</w:t>
      </w:r>
      <w:r>
        <w:rPr>
          <w:rFonts w:hint="default" w:ascii="Times New Roman" w:hAnsi="Times New Roman" w:cs="Times New Roman"/>
          <w:b/>
          <w:bCs/>
          <w:spacing w:val="-1"/>
          <w:sz w:val="24"/>
        </w:rPr>
        <w:t xml:space="preserve"> </w:t>
      </w:r>
      <w:r>
        <w:rPr>
          <w:rFonts w:hint="default" w:ascii="Times New Roman" w:hAnsi="Times New Roman" w:cs="Times New Roman"/>
          <w:b/>
          <w:bCs/>
          <w:sz w:val="24"/>
        </w:rPr>
        <w:t>và</w:t>
      </w:r>
      <w:r>
        <w:rPr>
          <w:rFonts w:hint="default" w:ascii="Times New Roman" w:hAnsi="Times New Roman" w:cs="Times New Roman"/>
          <w:b/>
          <w:bCs/>
          <w:spacing w:val="-1"/>
          <w:sz w:val="24"/>
        </w:rPr>
        <w:t xml:space="preserve"> </w:t>
      </w:r>
      <w:r>
        <w:rPr>
          <w:rFonts w:hint="default" w:ascii="Times New Roman" w:hAnsi="Times New Roman" w:cs="Times New Roman"/>
          <w:b/>
          <w:bCs/>
          <w:sz w:val="24"/>
        </w:rPr>
        <w:t>nhược</w:t>
      </w:r>
      <w:r>
        <w:rPr>
          <w:rFonts w:hint="default" w:ascii="Times New Roman" w:hAnsi="Times New Roman" w:cs="Times New Roman"/>
          <w:b/>
          <w:bCs/>
          <w:spacing w:val="-1"/>
          <w:sz w:val="24"/>
        </w:rPr>
        <w:t xml:space="preserve"> </w:t>
      </w:r>
      <w:r>
        <w:rPr>
          <w:rFonts w:hint="default" w:ascii="Times New Roman" w:hAnsi="Times New Roman" w:cs="Times New Roman"/>
          <w:b/>
          <w:bCs/>
          <w:sz w:val="24"/>
        </w:rPr>
        <w:t>điểm</w:t>
      </w:r>
      <w:r>
        <w:rPr>
          <w:rFonts w:hint="default" w:ascii="Times New Roman" w:hAnsi="Times New Roman" w:cs="Times New Roman"/>
          <w:b/>
          <w:bCs/>
          <w:spacing w:val="-1"/>
          <w:sz w:val="24"/>
        </w:rPr>
        <w:t xml:space="preserve"> </w:t>
      </w:r>
      <w:r>
        <w:rPr>
          <w:rFonts w:hint="default" w:ascii="Times New Roman" w:hAnsi="Times New Roman" w:cs="Times New Roman"/>
          <w:b/>
          <w:bCs/>
          <w:sz w:val="24"/>
        </w:rPr>
        <w:t>của</w:t>
      </w:r>
      <w:r>
        <w:rPr>
          <w:rFonts w:hint="default" w:ascii="Times New Roman" w:hAnsi="Times New Roman" w:cs="Times New Roman"/>
          <w:b/>
          <w:bCs/>
          <w:spacing w:val="-1"/>
          <w:sz w:val="24"/>
        </w:rPr>
        <w:t xml:space="preserve"> </w:t>
      </w:r>
      <w:r>
        <w:rPr>
          <w:rFonts w:hint="default" w:ascii="Times New Roman" w:hAnsi="Times New Roman" w:cs="Times New Roman"/>
          <w:b/>
          <w:bCs/>
          <w:spacing w:val="-2"/>
          <w:sz w:val="24"/>
        </w:rPr>
        <w:t>chúng.</w:t>
      </w:r>
    </w:p>
    <w:p w14:paraId="5B9EE3D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Monolithic Architecture:</w:t>
      </w:r>
      <w:r>
        <w:rPr>
          <w:rFonts w:hint="default" w:ascii="Times New Roman" w:hAnsi="Times New Roman" w:cs="Times New Roman"/>
        </w:rPr>
        <w:t xml:space="preserve"> Đây là kiểu tất cả chức năng nằm trong một khối duy nhất. Ưu điểm là dễ triển khai, nhưng nhược điểm lớn là rất khó mở rộng.</w:t>
      </w:r>
    </w:p>
    <w:p w14:paraId="6B221A1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Modular Monolithic Architecture:</w:t>
      </w:r>
      <w:r>
        <w:rPr>
          <w:rFonts w:hint="default" w:ascii="Times New Roman" w:hAnsi="Times New Roman" w:cs="Times New Roman"/>
        </w:rPr>
        <w:t xml:space="preserve"> Kiểu này vẫn là một khối nhưng bên trong được phân tách thành các mô-đun độc lập, giúp tăng tính tổ chức và dễ bảo trì hơn so với Monolithic thuần túy.</w:t>
      </w:r>
    </w:p>
    <w:p w14:paraId="7A6F94F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Microservices Architecture:</w:t>
      </w:r>
      <w:r>
        <w:rPr>
          <w:rFonts w:hint="default" w:ascii="Times New Roman" w:hAnsi="Times New Roman" w:cs="Times New Roman"/>
        </w:rPr>
        <w:t xml:space="preserve"> Ứng dụng được chia nhỏ thành các dịch vụ độc lập. Ưu điểm là dễ mở rộng và duy trì, nhưng đổi lại thì việc triển khai sẽ phức tạp hơn nhiều.</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475"/>
        <w:gridCol w:w="3475"/>
        <w:gridCol w:w="3476"/>
      </w:tblGrid>
      <w:tr w14:paraId="5B3D2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5" w:type="dxa"/>
          </w:tcPr>
          <w:p w14:paraId="0DB50DC2">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Loại Kiến Trúc</w:t>
            </w:r>
          </w:p>
        </w:tc>
        <w:tc>
          <w:tcPr>
            <w:tcW w:w="3475" w:type="dxa"/>
          </w:tcPr>
          <w:p w14:paraId="438A75E0">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Đặc Điểm</w:t>
            </w:r>
          </w:p>
        </w:tc>
        <w:tc>
          <w:tcPr>
            <w:tcW w:w="3476" w:type="dxa"/>
          </w:tcPr>
          <w:p w14:paraId="1097EFE0">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Ưu/Nhược Điểm</w:t>
            </w:r>
          </w:p>
        </w:tc>
      </w:tr>
      <w:tr w14:paraId="633D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5" w:type="dxa"/>
          </w:tcPr>
          <w:p w14:paraId="1BD00060">
            <w:pPr>
              <w:pStyle w:val="9"/>
              <w:keepNext w:val="0"/>
              <w:keepLines w:val="0"/>
              <w:widowControl/>
              <w:suppressLineNumbers w:val="0"/>
              <w:ind w:left="0" w:leftChars="0" w:right="0" w:rightChars="0"/>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Monolithic Architecture</w:t>
            </w:r>
          </w:p>
        </w:tc>
        <w:tc>
          <w:tcPr>
            <w:tcW w:w="3475" w:type="dxa"/>
          </w:tcPr>
          <w:p w14:paraId="20D43488">
            <w:pPr>
              <w:pStyle w:val="9"/>
              <w:keepNext w:val="0"/>
              <w:keepLines w:val="0"/>
              <w:widowControl/>
              <w:suppressLineNumbers w:val="0"/>
              <w:ind w:left="0" w:leftChars="0" w:right="0" w:rightChars="0"/>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Tất cả các chức năng của ứng dụng nằm trong một khối duy nhất</w:t>
            </w:r>
            <w:r>
              <w:rPr>
                <w:rFonts w:hint="default" w:ascii="Times New Roman" w:hAnsi="Times New Roman" w:cs="Times New Roman"/>
                <w:b w:val="0"/>
                <w:bCs w:val="0"/>
                <w:sz w:val="26"/>
                <w:szCs w:val="26"/>
                <w:lang w:val="en-US"/>
              </w:rPr>
              <w:t>.</w:t>
            </w:r>
          </w:p>
        </w:tc>
        <w:tc>
          <w:tcPr>
            <w:tcW w:w="3476" w:type="dxa"/>
          </w:tcPr>
          <w:p w14:paraId="4A47010F">
            <w:pPr>
              <w:pStyle w:val="9"/>
              <w:keepNext w:val="0"/>
              <w:keepLines w:val="0"/>
              <w:widowControl/>
              <w:suppressLineNumbers w:val="0"/>
              <w:ind w:left="0" w:leftChars="0" w:right="0" w:rightChars="0"/>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Ưu: Dễ triển khai .</w:t>
            </w:r>
          </w:p>
          <w:p w14:paraId="5BFAA661">
            <w:pPr>
              <w:pStyle w:val="9"/>
              <w:keepNext w:val="0"/>
              <w:keepLines w:val="0"/>
              <w:widowControl/>
              <w:suppressLineNumbers w:val="0"/>
              <w:ind w:left="0" w:leftChars="0" w:right="0" w:rightChars="0"/>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Nhược: Khó mở rộng.</w:t>
            </w:r>
          </w:p>
        </w:tc>
      </w:tr>
      <w:tr w14:paraId="5F98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5" w:type="dxa"/>
          </w:tcPr>
          <w:p w14:paraId="0E60488C">
            <w:pPr>
              <w:pStyle w:val="9"/>
              <w:keepNext w:val="0"/>
              <w:keepLines w:val="0"/>
              <w:widowControl/>
              <w:suppressLineNumbers w:val="0"/>
              <w:ind w:left="0" w:leftChars="0" w:right="0" w:rightChars="0"/>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Modular Monolithic Architecture</w:t>
            </w:r>
          </w:p>
        </w:tc>
        <w:tc>
          <w:tcPr>
            <w:tcW w:w="3475" w:type="dxa"/>
          </w:tcPr>
          <w:p w14:paraId="7721D2B5">
            <w:pPr>
              <w:pStyle w:val="9"/>
              <w:keepNext w:val="0"/>
              <w:keepLines w:val="0"/>
              <w:widowControl/>
              <w:suppressLineNumbers w:val="0"/>
              <w:ind w:left="0" w:leftChars="0" w:right="0" w:rightChars="0"/>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Phân tách thành các mô-đun độc lập bên trong một khối ứng dụng.</w:t>
            </w:r>
          </w:p>
        </w:tc>
        <w:tc>
          <w:tcPr>
            <w:tcW w:w="3476" w:type="dxa"/>
          </w:tcPr>
          <w:p w14:paraId="08ED3B8E">
            <w:pPr>
              <w:pStyle w:val="9"/>
              <w:keepNext w:val="0"/>
              <w:keepLines w:val="0"/>
              <w:widowControl/>
              <w:suppressLineNumbers w:val="0"/>
              <w:ind w:left="0" w:leftChars="0" w:right="0" w:rightChars="0"/>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Ưu: Giúp tăng tính tổ chức và bảo trì tốt hơn so với Monolithic thường.</w:t>
            </w:r>
          </w:p>
        </w:tc>
      </w:tr>
      <w:tr w14:paraId="39CE7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75" w:type="dxa"/>
          </w:tcPr>
          <w:p w14:paraId="35411033">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Microservices Architecture</w:t>
            </w:r>
          </w:p>
        </w:tc>
        <w:tc>
          <w:tcPr>
            <w:tcW w:w="3475" w:type="dxa"/>
          </w:tcPr>
          <w:p w14:paraId="694FC63F">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Chia ứng dụng thành các dịch vụ nhỏ, độc lập.</w:t>
            </w:r>
          </w:p>
        </w:tc>
        <w:tc>
          <w:tcPr>
            <w:tcW w:w="3476" w:type="dxa"/>
          </w:tcPr>
          <w:p w14:paraId="4FD4E765">
            <w:pPr>
              <w:pStyle w:val="9"/>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Ưu: Dễ mở rộng và duy trì .</w:t>
            </w:r>
          </w:p>
          <w:p w14:paraId="10390A43">
            <w:pPr>
              <w:keepNext w:val="0"/>
              <w:keepLines w:val="0"/>
              <w:widowControl/>
              <w:suppressLineNumbers w:val="0"/>
              <w:jc w:val="left"/>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Nhược: Phức tạp hơn khi triển khai.</w:t>
            </w:r>
          </w:p>
        </w:tc>
      </w:tr>
    </w:tbl>
    <w:p w14:paraId="3E2EE9FC">
      <w:pPr>
        <w:pStyle w:val="9"/>
        <w:keepNext w:val="0"/>
        <w:keepLines w:val="0"/>
        <w:widowControl/>
        <w:suppressLineNumbers w:val="0"/>
        <w:ind w:left="720"/>
        <w:rPr>
          <w:rFonts w:hint="default" w:ascii="Times New Roman" w:hAnsi="Times New Roman" w:cs="Times New Roman"/>
        </w:rPr>
      </w:pPr>
    </w:p>
    <w:p w14:paraId="63DDC1E6">
      <w:pPr>
        <w:pStyle w:val="9"/>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Câu 2: Nguyên tắc KISS, YAGNI, và Separation of Concerns (SoC) có vai trò gì trong thiết kế hệ thống phần mềm?</w:t>
      </w:r>
    </w:p>
    <w:p w14:paraId="10F4305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Em hiểu vai trò của các nguyên tắc này như sau</w:t>
      </w:r>
      <w:r>
        <w:rPr>
          <w:rFonts w:hint="default" w:ascii="Times New Roman" w:hAnsi="Times New Roman" w:cs="Times New Roman"/>
          <w:lang w:val="en-US"/>
        </w:rPr>
        <w:t>:</w:t>
      </w:r>
    </w:p>
    <w:p w14:paraId="1BF16FD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KISS:</w:t>
      </w:r>
      <w:r>
        <w:rPr>
          <w:rFonts w:hint="default" w:ascii="Times New Roman" w:hAnsi="Times New Roman" w:cs="Times New Roman"/>
        </w:rPr>
        <w:t xml:space="preserve"> Hướng tới việc thiết kế hệ thống càng đơn giản càng tốt.</w:t>
      </w:r>
    </w:p>
    <w:p w14:paraId="10BFFCA9">
      <w:pPr>
        <w:pStyle w:val="9"/>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b/>
          <w:bCs/>
        </w:rPr>
        <w:t>YAGNI:</w:t>
      </w:r>
      <w:r>
        <w:rPr>
          <w:rFonts w:hint="default" w:ascii="Times New Roman" w:hAnsi="Times New Roman" w:cs="Times New Roman"/>
        </w:rPr>
        <w:t xml:space="preserve"> Nhắc nhở chúng ta không nên thêm các tính năng không cần thiết vào hệ thống</w:t>
      </w:r>
      <w:r>
        <w:rPr>
          <w:rFonts w:hint="default" w:ascii="Times New Roman" w:hAnsi="Times New Roman" w:cs="Times New Roman"/>
          <w:lang w:val="en-US"/>
        </w:rPr>
        <w:t>.</w:t>
      </w:r>
    </w:p>
    <w:p w14:paraId="0D129D6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Separation of Concerns:</w:t>
      </w:r>
      <w:r>
        <w:rPr>
          <w:rFonts w:hint="default" w:ascii="Times New Roman" w:hAnsi="Times New Roman" w:cs="Times New Roman"/>
        </w:rPr>
        <w:t xml:space="preserve"> Giúp phân tách trách nhiệm rõ ràng giữa các thành phần, từ đó hệ thống sẽ hiệu quả và dễ thích nghi hơn.</w:t>
      </w:r>
    </w:p>
    <w:p w14:paraId="35FD410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3: Khi nào nên chọn kiến trúc monolithic và khi nào nên chuyển sang microservices?</w:t>
      </w:r>
      <w:r>
        <w:rPr>
          <w:rFonts w:hint="default" w:ascii="Times New Roman" w:hAnsi="Times New Roman" w:cs="Times New Roman"/>
        </w:rPr>
        <w:t xml:space="preserve"> </w:t>
      </w:r>
    </w:p>
    <w:p w14:paraId="01F03B8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Dựa trên đặc điểm của từng loại, Monolithic phù hợp với các bài toán quy mô nhỏ hoặc giai đoạn đầu cần triển khai nhanh. Còn chúng ta nên chuyển sang</w:t>
      </w:r>
      <w:r>
        <w:rPr>
          <w:rFonts w:hint="default" w:ascii="Times New Roman" w:hAnsi="Times New Roman" w:cs="Times New Roman"/>
          <w:b w:val="0"/>
          <w:bCs w:val="0"/>
        </w:rPr>
        <w:t xml:space="preserve"> Microservices </w:t>
      </w:r>
      <w:r>
        <w:rPr>
          <w:rFonts w:hint="default" w:ascii="Times New Roman" w:hAnsi="Times New Roman" w:cs="Times New Roman"/>
        </w:rPr>
        <w:t>khi có nhu cầu xây dựng hệ thống linh hoạt, dễ mở rộng và duy trì. Đặc biệt là khi hệ thống cần khả năng mở rộng theo chiều ngang để đáp ứng khối lượng lớn yêu cầu từ người dùng , hoặc cần tối ưu hóa hiệu năng và giảm độ phức tạp trong phát triển ở quy mô lớn.</w:t>
      </w:r>
    </w:p>
    <w:p w14:paraId="1B3CA57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II. Thiết kế và triển khai microservices</w:t>
      </w:r>
    </w:p>
    <w:p w14:paraId="443BB0C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4: Mô hình Database-per-Service Pattern là gì? Ưu và nhược điểm của nó trong microservices?</w:t>
      </w:r>
      <w:r>
        <w:rPr>
          <w:rFonts w:hint="default" w:ascii="Times New Roman" w:hAnsi="Times New Roman" w:cs="Times New Roman"/>
        </w:rPr>
        <w:t xml:space="preserve"> </w:t>
      </w:r>
    </w:p>
    <w:p w14:paraId="4375F22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Mô hình này quy định rằng mỗi dịch vụ sẽ sở hữu một cơ sở dữ liệu riêng biệt.</w:t>
      </w:r>
    </w:p>
    <w:p w14:paraId="5ABFD19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Ưu điểm:</w:t>
      </w:r>
      <w:r>
        <w:rPr>
          <w:rFonts w:hint="default" w:ascii="Times New Roman" w:hAnsi="Times New Roman" w:cs="Times New Roman"/>
        </w:rPr>
        <w:t xml:space="preserve"> Đảm bảo tính độc lập và cách ly dữ liệu giữa các dịch vụ.</w:t>
      </w:r>
    </w:p>
    <w:p w14:paraId="00F48DC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Nhược điểm:</w:t>
      </w:r>
      <w:r>
        <w:rPr>
          <w:rFonts w:hint="default" w:ascii="Times New Roman" w:hAnsi="Times New Roman" w:cs="Times New Roman"/>
        </w:rPr>
        <w:t xml:space="preserve"> Việc không dùng chung cơ sở dữ liệu sẽ dẫn đến những thách thức phức tạp về vấn đề đồng bộ hóa và đảm bảo tính nhất quán của dữ liệu.</w:t>
      </w:r>
    </w:p>
    <w:p w14:paraId="2EBA833A">
      <w:pPr>
        <w:pStyle w:val="9"/>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Câu 5: Các cách tiếp cận phân mảnh dữ liệu (Data Partitioning) gồm những loại nào?</w:t>
      </w:r>
    </w:p>
    <w:p w14:paraId="5D49122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Trong quản lý dữ liệu, có 3 cách phân mảnh chính được đề cập:</w:t>
      </w:r>
    </w:p>
    <w:p w14:paraId="5731762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Horizontal Partitioning:</w:t>
      </w:r>
      <w:r>
        <w:rPr>
          <w:rFonts w:hint="default" w:ascii="Times New Roman" w:hAnsi="Times New Roman" w:cs="Times New Roman"/>
        </w:rPr>
        <w:t xml:space="preserve"> Phân chia dữ liệu theo hàng.</w:t>
      </w:r>
    </w:p>
    <w:p w14:paraId="1C9E0EF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Vertical Partitioning:</w:t>
      </w:r>
      <w:r>
        <w:rPr>
          <w:rFonts w:hint="default" w:ascii="Times New Roman" w:hAnsi="Times New Roman" w:cs="Times New Roman"/>
        </w:rPr>
        <w:t xml:space="preserve"> Phân chia dữ liệu theo cột.</w:t>
      </w:r>
    </w:p>
    <w:p w14:paraId="71DBEDD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Functional Partitioning:</w:t>
      </w:r>
      <w:r>
        <w:rPr>
          <w:rFonts w:hint="default" w:ascii="Times New Roman" w:hAnsi="Times New Roman" w:cs="Times New Roman"/>
        </w:rPr>
        <w:t xml:space="preserve"> Phân chia dựa theo chức năng nghiệp vụ.</w:t>
      </w:r>
    </w:p>
    <w:p w14:paraId="44E8338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6: Hãy giải thích các mô hình giao tiếp giữa các microservices như RESTful API, gRPC, và WebSocket. Ưu và nhược điểm của từng mô hình.</w:t>
      </w:r>
      <w:r>
        <w:rPr>
          <w:rFonts w:hint="default" w:ascii="Times New Roman" w:hAnsi="Times New Roman" w:cs="Times New Roman"/>
        </w:rPr>
        <w:t xml:space="preserve"> Thưa thầy, về giao tiếp giữa các dịch vụ thì có các đặc điểm sau:</w:t>
      </w:r>
    </w:p>
    <w:p w14:paraId="0E2CF7C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HTTP-based RESTful API:</w:t>
      </w:r>
      <w:r>
        <w:rPr>
          <w:rFonts w:hint="default" w:ascii="Times New Roman" w:hAnsi="Times New Roman" w:cs="Times New Roman"/>
        </w:rPr>
        <w:t xml:space="preserve"> Đây là mô hình phổ biến nhất và ưu điểm lớn là dễ triển khai.</w:t>
      </w:r>
    </w:p>
    <w:p w14:paraId="722995A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gRPC:</w:t>
      </w:r>
      <w:r>
        <w:rPr>
          <w:rFonts w:hint="default" w:ascii="Times New Roman" w:hAnsi="Times New Roman" w:cs="Times New Roman"/>
        </w:rPr>
        <w:t xml:space="preserve"> Mô hình này sử dụng mã hóa nhị phân nên có ưu điểm là hiệu suất giao tiếp rất cao.</w:t>
      </w:r>
    </w:p>
    <w:p w14:paraId="19FFBF7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WebSocket:</w:t>
      </w:r>
      <w:r>
        <w:rPr>
          <w:rFonts w:hint="default" w:ascii="Times New Roman" w:hAnsi="Times New Roman" w:cs="Times New Roman"/>
        </w:rPr>
        <w:t xml:space="preserve"> Phù hợp cho các bài toán cần giao tiếp thời gian thực và hỗ trợ tương tác hai chiều.</w:t>
      </w:r>
    </w:p>
    <w:p w14:paraId="196A94E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III. Xử lý dữ liệu và giao dịch</w:t>
      </w:r>
    </w:p>
    <w:p w14:paraId="57F1C638">
      <w:pPr>
        <w:pStyle w:val="9"/>
        <w:keepNext w:val="0"/>
        <w:keepLines w:val="0"/>
        <w:widowControl/>
        <w:suppressLineNumbers w:val="0"/>
        <w:rPr>
          <w:rFonts w:hint="default" w:ascii="Times New Roman" w:hAnsi="Times New Roman" w:cs="Times New Roman"/>
          <w:i w:val="0"/>
          <w:iCs w:val="0"/>
        </w:rPr>
      </w:pPr>
      <w:r>
        <w:rPr>
          <w:rFonts w:hint="default" w:ascii="Times New Roman" w:hAnsi="Times New Roman" w:cs="Times New Roman"/>
          <w:b/>
          <w:bCs/>
        </w:rPr>
        <w:t>Câu 7: CQRS là gì? Khi nào nên áp dụng mô hình này?</w:t>
      </w:r>
      <w:r>
        <w:rPr>
          <w:rFonts w:hint="default" w:ascii="Times New Roman" w:hAnsi="Times New Roman" w:cs="Times New Roman"/>
        </w:rPr>
        <w:t xml:space="preserve"> </w:t>
      </w:r>
      <w:r>
        <w:rPr>
          <w:rFonts w:hint="default" w:ascii="Times New Roman" w:hAnsi="Times New Roman" w:cs="Times New Roman"/>
          <w:i w:val="0"/>
          <w:iCs w:val="0"/>
        </w:rPr>
        <w:t>CQRS là viết tắt của Command Query Responsibility Segregation, tức là phân tách việc xử lý truy vấn và xử lý lệnh ra riêng biệt. Chúng ta nên áp dụng mô hình này khi cần tăng hiệu suất xử lý cho hệ thống và giải quyết các bài toán phức tạp về truy vấn và ghi dữ liệu trong môi trường phân tán.</w:t>
      </w:r>
    </w:p>
    <w:p w14:paraId="7109173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8: Hãy so sánh SAGA Pattern với các giao dịch truyền thống trong quản lý giao dịch phân tán.</w:t>
      </w:r>
      <w:r>
        <w:rPr>
          <w:rFonts w:hint="default" w:ascii="Times New Roman" w:hAnsi="Times New Roman" w:cs="Times New Roman"/>
        </w:rPr>
        <w:t xml:space="preserve"> Trong môi trường phân tán, SAGA Pattern khác biệt ở chỗ nó chia một giao dịch lớn thành các bước nhỏ hơn. Điều này giúp dễ quản lý và đặc biệt là hỗ trợ khả năng phục hồi khi có bước bị thất bại, thay vì cố gắng khóa toàn bộ hệ thống như các giao dịch truyền thống.</w:t>
      </w:r>
    </w:p>
    <w:p w14:paraId="1BE46BB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9: Sự khác biệt giữa Event Sourcing Pattern và Transactional Outbox Pattern là gì?</w:t>
      </w:r>
      <w:r>
        <w:rPr>
          <w:rFonts w:hint="default" w:ascii="Times New Roman" w:hAnsi="Times New Roman" w:cs="Times New Roman"/>
        </w:rPr>
        <w:t xml:space="preserve"> Em phân biệt hai pattern này như sau:</w:t>
      </w:r>
    </w:p>
    <w:p w14:paraId="178304D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Event Sourcing Pattern:</w:t>
      </w:r>
      <w:r>
        <w:rPr>
          <w:rFonts w:hint="default" w:ascii="Times New Roman" w:hAnsi="Times New Roman" w:cs="Times New Roman"/>
        </w:rPr>
        <w:t xml:space="preserve"> Tập trung vào việc lưu trữ toàn bộ các sự kiện thay đổi trạng thái chứ không chỉ lưu trạng thái cuối cùng, giúp tái hiện lại được trạng thái hệ thống.</w:t>
      </w:r>
    </w:p>
    <w:p w14:paraId="1AB320A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Transactional Outbox Pattern:</w:t>
      </w:r>
      <w:r>
        <w:rPr>
          <w:rFonts w:hint="default" w:ascii="Times New Roman" w:hAnsi="Times New Roman" w:cs="Times New Roman"/>
        </w:rPr>
        <w:t xml:space="preserve"> Tập trung vào việc đảm bảo tính nhất quán khi ghi dữ liệu ra cơ sở dữ liệu.</w:t>
      </w:r>
    </w:p>
    <w:p w14:paraId="2297D4F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IV. Resilience và triển khai hệ thống</w:t>
      </w:r>
    </w:p>
    <w:p w14:paraId="781CC7C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10: Mô hình triển khai nào được sử dụng để giảm thiểu thời gian chết khi triển khai microservices?</w:t>
      </w:r>
      <w:r>
        <w:rPr>
          <w:rFonts w:hint="default" w:ascii="Times New Roman" w:hAnsi="Times New Roman" w:cs="Times New Roman"/>
        </w:rPr>
        <w:t xml:space="preserve"> Để giảm thiểu thời gian chết, tài liệu nhắc đ</w:t>
      </w:r>
      <w:r>
        <w:rPr>
          <w:rFonts w:hint="default" w:ascii="Times New Roman" w:hAnsi="Times New Roman" w:cs="Times New Roman"/>
          <w:b w:val="0"/>
          <w:bCs w:val="0"/>
        </w:rPr>
        <w:t>ến Blue-Green Deployment, cách này triển khai vào một môi trường mới hoàn toàn trước khi chuyển traffic sang. Ngoài ra còn có Rolling Deployment và Canary Deployment cũng giúp quá trình cập nhật mượt mà h</w:t>
      </w:r>
      <w:r>
        <w:rPr>
          <w:rFonts w:hint="default" w:ascii="Times New Roman" w:hAnsi="Times New Roman" w:cs="Times New Roman"/>
        </w:rPr>
        <w:t>ơn.</w:t>
      </w:r>
    </w:p>
    <w:p w14:paraId="385F09F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11: Các resilience patterns phổ biến trong microservices bao gồm những gì? Mỗi mô hình giải quyết vấn đề gì?</w:t>
      </w:r>
      <w:r>
        <w:rPr>
          <w:rFonts w:hint="default" w:ascii="Times New Roman" w:hAnsi="Times New Roman" w:cs="Times New Roman"/>
        </w:rPr>
        <w:t xml:space="preserve"> Để hệ thống chịu lỗi tốt, chúng ta có các pattern sau:</w:t>
      </w:r>
    </w:p>
    <w:p w14:paraId="606EB18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Retry:</w:t>
      </w:r>
      <w:r>
        <w:rPr>
          <w:rFonts w:hint="default" w:ascii="Times New Roman" w:hAnsi="Times New Roman" w:cs="Times New Roman"/>
        </w:rPr>
        <w:t xml:space="preserve"> Tự động thử lại khi gặp các lỗi mang tính tạm thời.</w:t>
      </w:r>
    </w:p>
    <w:p w14:paraId="07C8AB7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Circuit Breaker:</w:t>
      </w:r>
      <w:r>
        <w:rPr>
          <w:rFonts w:hint="default" w:ascii="Times New Roman" w:hAnsi="Times New Roman" w:cs="Times New Roman"/>
        </w:rPr>
        <w:t xml:space="preserve"> Ngắt kết nối ngay nếu phát hiện lỗi xảy ra thường xuyên để tránh sập toàn hệ thống.</w:t>
      </w:r>
    </w:p>
    <w:p w14:paraId="0F80E70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Timeout:</w:t>
      </w:r>
      <w:r>
        <w:rPr>
          <w:rFonts w:hint="default" w:ascii="Times New Roman" w:hAnsi="Times New Roman" w:cs="Times New Roman"/>
        </w:rPr>
        <w:t xml:space="preserve"> Giới hạn thời gian chờ phản hồi để tránh tắc nghẽn.</w:t>
      </w:r>
    </w:p>
    <w:p w14:paraId="0F1A3B0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Bulkhead:</w:t>
      </w:r>
      <w:r>
        <w:rPr>
          <w:rFonts w:hint="default" w:ascii="Times New Roman" w:hAnsi="Times New Roman" w:cs="Times New Roman"/>
        </w:rPr>
        <w:t xml:space="preserve"> Phân vùng tài nguyên riêng biệt để nếu một phần lỗi cũng không ảnh hưởng phần khác.</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213"/>
        <w:gridCol w:w="5213"/>
      </w:tblGrid>
      <w:tr w14:paraId="00AB3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13" w:type="dxa"/>
            <w:vAlign w:val="center"/>
          </w:tcPr>
          <w:p w14:paraId="75138DEE">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sz w:val="26"/>
                <w:szCs w:val="26"/>
                <w:vertAlign w:val="baseline"/>
              </w:rPr>
            </w:pPr>
            <w:r>
              <w:rPr>
                <w:rStyle w:val="11"/>
                <w:rFonts w:hint="default" w:ascii="Times New Roman" w:hAnsi="Times New Roman" w:eastAsia="sans-serif" w:cs="Times New Roman"/>
                <w:b w:val="0"/>
                <w:bCs w:val="0"/>
                <w:color w:val="1F1F1F"/>
                <w:kern w:val="0"/>
                <w:sz w:val="26"/>
                <w:szCs w:val="26"/>
                <w:lang w:val="en-US" w:eastAsia="zh-CN" w:bidi="ar"/>
              </w:rPr>
              <w:t>Pattern</w:t>
            </w:r>
          </w:p>
        </w:tc>
        <w:tc>
          <w:tcPr>
            <w:tcW w:w="5213" w:type="dxa"/>
            <w:vAlign w:val="center"/>
          </w:tcPr>
          <w:p w14:paraId="34D49CE4">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sz w:val="26"/>
                <w:szCs w:val="26"/>
                <w:vertAlign w:val="baseline"/>
              </w:rPr>
            </w:pPr>
            <w:r>
              <w:rPr>
                <w:rStyle w:val="11"/>
                <w:rFonts w:hint="default" w:ascii="Times New Roman" w:hAnsi="Times New Roman" w:eastAsia="sans-serif" w:cs="Times New Roman"/>
                <w:b w:val="0"/>
                <w:bCs w:val="0"/>
                <w:color w:val="1F1F1F"/>
                <w:kern w:val="0"/>
                <w:sz w:val="26"/>
                <w:szCs w:val="26"/>
                <w:lang w:val="en-US" w:eastAsia="zh-CN" w:bidi="ar"/>
              </w:rPr>
              <w:t>Giải Quyết Vấn Đề</w:t>
            </w:r>
          </w:p>
        </w:tc>
      </w:tr>
      <w:tr w14:paraId="21EDD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13" w:type="dxa"/>
            <w:vAlign w:val="center"/>
          </w:tcPr>
          <w:p w14:paraId="1A38A7ED">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F1F1F"/>
                <w:kern w:val="0"/>
                <w:sz w:val="26"/>
                <w:szCs w:val="26"/>
                <w:lang w:val="en-US" w:eastAsia="zh-CN" w:bidi="ar"/>
              </w:rPr>
              <w:t>Retry</w:t>
            </w:r>
          </w:p>
        </w:tc>
        <w:tc>
          <w:tcPr>
            <w:tcW w:w="5213" w:type="dxa"/>
            <w:vAlign w:val="center"/>
          </w:tcPr>
          <w:p w14:paraId="449A796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leftChars="0" w:right="0" w:rightChars="0"/>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F1F1F"/>
                <w:sz w:val="26"/>
                <w:szCs w:val="26"/>
              </w:rPr>
              <w:t>Thử lại khi gặp lỗi tạm thời.</w:t>
            </w:r>
          </w:p>
        </w:tc>
      </w:tr>
      <w:tr w14:paraId="77FDD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13" w:type="dxa"/>
            <w:vAlign w:val="center"/>
          </w:tcPr>
          <w:p w14:paraId="5BBAEB2D">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F1F1F"/>
                <w:kern w:val="0"/>
                <w:sz w:val="26"/>
                <w:szCs w:val="26"/>
                <w:lang w:val="en-US" w:eastAsia="zh-CN" w:bidi="ar"/>
              </w:rPr>
              <w:t>Circuit Breaker</w:t>
            </w:r>
          </w:p>
        </w:tc>
        <w:tc>
          <w:tcPr>
            <w:tcW w:w="5213" w:type="dxa"/>
            <w:vAlign w:val="center"/>
          </w:tcPr>
          <w:p w14:paraId="101D053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leftChars="0" w:right="0" w:rightChars="0"/>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F1F1F"/>
                <w:sz w:val="26"/>
                <w:szCs w:val="26"/>
              </w:rPr>
              <w:t>Ngắt kết nối nếu phát hiện lỗi thường xuyên (tránh sập lan truyền).</w:t>
            </w:r>
          </w:p>
        </w:tc>
      </w:tr>
      <w:tr w14:paraId="6B070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13" w:type="dxa"/>
            <w:vAlign w:val="center"/>
          </w:tcPr>
          <w:p w14:paraId="5D045099">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F1F1F"/>
                <w:kern w:val="0"/>
                <w:sz w:val="26"/>
                <w:szCs w:val="26"/>
                <w:lang w:val="en-US" w:eastAsia="zh-CN" w:bidi="ar"/>
              </w:rPr>
              <w:t>Timeout</w:t>
            </w:r>
          </w:p>
        </w:tc>
        <w:tc>
          <w:tcPr>
            <w:tcW w:w="5213" w:type="dxa"/>
            <w:vAlign w:val="center"/>
          </w:tcPr>
          <w:p w14:paraId="14C9615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leftChars="0" w:right="0" w:rightChars="0"/>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F1F1F"/>
                <w:sz w:val="26"/>
                <w:szCs w:val="26"/>
              </w:rPr>
              <w:t>Giới hạn thời gian chờ phản hồi (tránh tắc nghẽn).</w:t>
            </w:r>
          </w:p>
        </w:tc>
      </w:tr>
      <w:tr w14:paraId="33058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13" w:type="dxa"/>
            <w:vAlign w:val="center"/>
          </w:tcPr>
          <w:p w14:paraId="6F264469">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F1F1F"/>
                <w:kern w:val="0"/>
                <w:sz w:val="26"/>
                <w:szCs w:val="26"/>
                <w:lang w:val="en-US" w:eastAsia="zh-CN" w:bidi="ar"/>
              </w:rPr>
              <w:t>Bulkhead</w:t>
            </w:r>
          </w:p>
        </w:tc>
        <w:tc>
          <w:tcPr>
            <w:tcW w:w="5213" w:type="dxa"/>
            <w:vAlign w:val="center"/>
          </w:tcPr>
          <w:p w14:paraId="0211D48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leftChars="0" w:right="0" w:rightChars="0"/>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F1F1F"/>
                <w:sz w:val="26"/>
                <w:szCs w:val="26"/>
              </w:rPr>
              <w:t>Phân vùng tài nguyên để giảm thiểu ảnh hưởng của lỗi.</w:t>
            </w:r>
          </w:p>
        </w:tc>
      </w:tr>
    </w:tbl>
    <w:p w14:paraId="34E34101">
      <w:pPr>
        <w:pStyle w:val="9"/>
        <w:keepNext w:val="0"/>
        <w:keepLines w:val="0"/>
        <w:widowControl/>
        <w:suppressLineNumbers w:val="0"/>
        <w:rPr>
          <w:rFonts w:hint="default" w:ascii="Times New Roman" w:hAnsi="Times New Roman" w:cs="Times New Roman"/>
        </w:rPr>
      </w:pPr>
      <w:bookmarkStart w:id="0" w:name="_GoBack"/>
      <w:bookmarkEnd w:id="0"/>
    </w:p>
    <w:p w14:paraId="317F16D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12: Làm thế nào để giám sát và quan sát microservices sử dụng các công cụ như Prometheus, Grafana, hoặc Elastic Stack?</w:t>
      </w:r>
      <w:r>
        <w:rPr>
          <w:rFonts w:hint="default" w:ascii="Times New Roman" w:hAnsi="Times New Roman" w:cs="Times New Roman"/>
        </w:rPr>
        <w:t xml:space="preserve"> Mỗi công cụ có một vai trò riêng trong việc quan sát hệ thống:</w:t>
      </w:r>
    </w:p>
    <w:p w14:paraId="662F433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Prometheus:</w:t>
      </w:r>
      <w:r>
        <w:rPr>
          <w:rFonts w:hint="default" w:ascii="Times New Roman" w:hAnsi="Times New Roman" w:cs="Times New Roman"/>
        </w:rPr>
        <w:t xml:space="preserve"> Dùng để thu thập và giám sát các chỉ số hiệu năng.</w:t>
      </w:r>
    </w:p>
    <w:p w14:paraId="2DC81F4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Grafana:</w:t>
      </w:r>
      <w:r>
        <w:rPr>
          <w:rFonts w:hint="default" w:ascii="Times New Roman" w:hAnsi="Times New Roman" w:cs="Times New Roman"/>
        </w:rPr>
        <w:t xml:space="preserve"> Dùng để trực quan hóa các dữ liệu giám sát đó (lên biểu đồ).</w:t>
      </w:r>
    </w:p>
    <w:p w14:paraId="392F336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Elastic Stack:</w:t>
      </w:r>
      <w:r>
        <w:rPr>
          <w:rFonts w:hint="default" w:ascii="Times New Roman" w:hAnsi="Times New Roman" w:cs="Times New Roman"/>
        </w:rPr>
        <w:t xml:space="preserve"> Chuyên dùng để phân tích nhật ký của hệ thống.</w:t>
      </w:r>
    </w:p>
    <w:p w14:paraId="5ADB717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 Các bài toán thực tế</w:t>
      </w:r>
    </w:p>
    <w:p w14:paraId="19608D16">
      <w:pPr>
        <w:pStyle w:val="9"/>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bCs/>
        </w:rPr>
        <w:t>Câu 13: Giải pháp nào giúp tăng hiệu năng khi giao tiếp giữa các microservices?</w:t>
      </w:r>
      <w:r>
        <w:rPr>
          <w:rFonts w:hint="default" w:ascii="Times New Roman" w:hAnsi="Times New Roman" w:cs="Times New Roman"/>
        </w:rPr>
        <w:t xml:space="preserve"> Vấn đề giao tiếp đồng bộ thường gây độ trễ cao, nên giải pháp là sử dụn</w:t>
      </w:r>
      <w:r>
        <w:rPr>
          <w:rFonts w:hint="default" w:ascii="Times New Roman" w:hAnsi="Times New Roman" w:cs="Times New Roman"/>
          <w:b w:val="0"/>
          <w:bCs w:val="0"/>
        </w:rPr>
        <w:t>g giao tiếp bất đồng bộ với kiến trúc Event-driven. Ngoài ra, để giảm tải truy vấn database và tăng tốc, chúng ta có thể dùng caching phân tán.</w:t>
      </w:r>
    </w:p>
    <w:p w14:paraId="62C37258">
      <w:pPr>
        <w:pStyle w:val="9"/>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b/>
          <w:bCs/>
        </w:rPr>
        <w:t>Câu 14: Làm thế nào để xử lý bài toán hiệu suất cho ứng dụng cần xử lý hàng triệu sự kiện mỗi giây?</w:t>
      </w:r>
      <w:r>
        <w:rPr>
          <w:rFonts w:hint="default" w:ascii="Times New Roman" w:hAnsi="Times New Roman" w:cs="Times New Roman"/>
        </w:rPr>
        <w:t xml:space="preserve"> Với bài toán dữ liệu lớn này, giải pháp tối ưu là sử dụng </w:t>
      </w:r>
      <w:r>
        <w:rPr>
          <w:rFonts w:hint="default" w:ascii="Times New Roman" w:hAnsi="Times New Roman" w:cs="Times New Roman"/>
          <w:b w:val="0"/>
          <w:bCs w:val="0"/>
        </w:rPr>
        <w:t>kiến trúc Event-driven kết hợp với stream processing</w:t>
      </w:r>
      <w:r>
        <w:rPr>
          <w:rFonts w:hint="default" w:ascii="Times New Roman" w:hAnsi="Times New Roman" w:cs="Times New Roman"/>
          <w:b w:val="0"/>
          <w:bCs w:val="0"/>
          <w:lang w:val="en-US"/>
        </w:rPr>
        <w:t>.</w:t>
      </w:r>
    </w:p>
    <w:p w14:paraId="458065C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15: Khi nào cần sử dụng kiến trúc event-driven thay vì request-response?</w:t>
      </w:r>
      <w:r>
        <w:rPr>
          <w:rFonts w:hint="default" w:ascii="Times New Roman" w:hAnsi="Times New Roman" w:cs="Times New Roman"/>
        </w:rPr>
        <w:t xml:space="preserve"> Chúng ta cần dùng Event-driven khi gặp vấn đề về độ trễ do giao tiếp đồng bộ (request-response) gây ra hoặc khi cần xử lý khối lượng dữ liệu lớn như hàng triệu sự kiện mỗi giây.</w:t>
      </w:r>
    </w:p>
    <w:p w14:paraId="495AA06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VI. Tư duy thiết kế</w:t>
      </w:r>
    </w:p>
    <w:p w14:paraId="7981569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16: Tại sao "mỗi quyết định thiết kế cần được biện minh bởi một yêu cầu kinh doanh" là quan trọng?</w:t>
      </w:r>
      <w:r>
        <w:rPr>
          <w:rFonts w:hint="default" w:ascii="Times New Roman" w:hAnsi="Times New Roman" w:cs="Times New Roman"/>
        </w:rPr>
        <w:t xml:space="preserve"> </w:t>
      </w:r>
    </w:p>
    <w:p w14:paraId="15789FB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Thưa thầy, điều này quan trọng vì công nghệ luôn thay đổi, tư duy thiết kế đúng đắn phải dựa trên yêu cầu thực tiễn và mục tiêu kinh doanh. Một thiết kế tốt không chỉ giải quyết vấn đề kỹ thuật mà phải đóng góp vào sự thành công chung của doanh nghiệp. Các quyết định cần dựa trên số lượng người dùng, thời gian đáp ứng và mức độ chấp nhận rủi ro.</w:t>
      </w:r>
    </w:p>
    <w:p w14:paraId="5C0437F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17: Hãy giải thích khái niệm "Over-engineering" trong thiết kế phần mềm. Làm thế nào để tránh?</w:t>
      </w:r>
      <w:r>
        <w:rPr>
          <w:rFonts w:hint="default" w:ascii="Times New Roman" w:hAnsi="Times New Roman" w:cs="Times New Roman"/>
        </w:rPr>
        <w:t xml:space="preserve"> </w:t>
      </w:r>
    </w:p>
    <w:p w14:paraId="15C3E98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Over-engineering</w:t>
      </w:r>
      <w:r>
        <w:rPr>
          <w:rFonts w:hint="default" w:ascii="Times New Roman" w:hAnsi="Times New Roman" w:cs="Times New Roman"/>
        </w:rPr>
        <w:t xml:space="preserve"> là việc sử dụng các công nghệ quá phức tạp hoặc các kiến trúc không cần thiết mà không mang lại giá trị thực tế. Để tránh điều này, chúng ta cần:</w:t>
      </w:r>
    </w:p>
    <w:p w14:paraId="303C49B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Tránh thiết kế quá phức tạp khi không cần thiết.</w:t>
      </w:r>
    </w:p>
    <w:p w14:paraId="41DF0D1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Ưu tiên các tính năng đáp ứng trực tiếp yêu cầu kinh doanh.</w:t>
      </w:r>
    </w:p>
    <w:p w14:paraId="2E6FB6FC">
      <w:pPr>
        <w:pStyle w:val="9"/>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rPr>
        <w:t>Chỉ nên định hướng mở rộng linh hoạt chứ không làm quá ngay từ đầu.</w:t>
      </w:r>
      <w:r>
        <w:rPr>
          <w:rFonts w:hint="default" w:ascii="Times New Roman" w:hAnsi="Times New Roman" w:cs="Times New Roman"/>
          <w:lang w:val="en-US"/>
        </w:rPr>
        <w:t>/.</w:t>
      </w:r>
    </w:p>
    <w:p w14:paraId="011F34FC">
      <w:pPr>
        <w:spacing w:before="156"/>
        <w:ind w:left="0" w:right="4" w:firstLine="0"/>
        <w:jc w:val="center"/>
        <w:rPr>
          <w:rFonts w:hint="default" w:ascii="Times New Roman" w:hAnsi="Times New Roman" w:cs="Times New Roman"/>
          <w:b/>
          <w:sz w:val="24"/>
        </w:rPr>
      </w:pPr>
    </w:p>
    <w:sectPr>
      <w:pgSz w:w="11910" w:h="16840"/>
      <w:pgMar w:top="1040" w:right="708" w:bottom="1260" w:left="992" w:header="0" w:footer="101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007B5">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8BAF8">
    <w:pPr>
      <w:pStyle w:val="7"/>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14:paraId="7F98E356">
    <w:pPr>
      <w:pStyle w:val="7"/>
      <w:framePr w:wrap="around" w:vAnchor="text" w:hAnchor="margin" w:xAlign="center" w:y="1"/>
      <w:rPr>
        <w:rStyle w:val="10"/>
        <w:rFonts w:hint="default"/>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3BAF">
    <w:pPr>
      <w:pStyle w:val="7"/>
    </w:pPr>
    <w:r>
      <w:rPr>
        <w:sz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85646">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50185646">
                    <w:pPr>
                      <w:pStyle w:val="7"/>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EBA34">
    <w:pPr>
      <w:pStyle w:val="6"/>
      <w:spacing w:before="0" w:line="14" w:lineRule="auto"/>
      <w:ind w:left="0" w:firstLine="0"/>
      <w:rPr>
        <w:sz w:val="20"/>
      </w:rPr>
    </w:pPr>
    <w:r>
      <w:rPr>
        <w:sz w:val="20"/>
      </w:rPr>
      <mc:AlternateContent>
        <mc:Choice Requires="wps">
          <w:drawing>
            <wp:anchor distT="0" distB="0" distL="0" distR="0" simplePos="0" relativeHeight="251659264" behindDoc="1" locked="0" layoutInCell="1" allowOverlap="1">
              <wp:simplePos x="0" y="0"/>
              <wp:positionH relativeFrom="page">
                <wp:posOffset>3538220</wp:posOffset>
              </wp:positionH>
              <wp:positionV relativeFrom="page">
                <wp:posOffset>9877425</wp:posOffset>
              </wp:positionV>
              <wp:extent cx="697865"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697865" cy="194310"/>
                      </a:xfrm>
                      <a:prstGeom prst="rect">
                        <a:avLst/>
                      </a:prstGeom>
                    </wps:spPr>
                    <wps:txbx>
                      <w:txbxContent>
                        <w:p w14:paraId="12B493A9">
                          <w:pPr>
                            <w:spacing w:before="10"/>
                            <w:ind w:left="20" w:right="0" w:firstLine="0"/>
                            <w:jc w:val="left"/>
                            <w:rPr>
                              <w:b/>
                              <w:sz w:val="24"/>
                            </w:rPr>
                          </w:pPr>
                          <w:r>
                            <w:rPr>
                              <w:sz w:val="24"/>
                            </w:rPr>
                            <w:t>Trang</w:t>
                          </w:r>
                          <w:r>
                            <w:rPr>
                              <w:spacing w:val="-3"/>
                              <w:sz w:val="24"/>
                            </w:rPr>
                            <w:t xml:space="preserve"> </w:t>
                          </w: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r>
                            <w:rPr>
                              <w:b/>
                              <w:spacing w:val="-1"/>
                              <w:sz w:val="24"/>
                            </w:rPr>
                            <w:t xml:space="preserve"> </w:t>
                          </w:r>
                          <w:r>
                            <w:rPr>
                              <w:sz w:val="24"/>
                            </w:rPr>
                            <w:t>/</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7</w:t>
                          </w:r>
                          <w:r>
                            <w:rPr>
                              <w:b/>
                              <w:spacing w:val="-10"/>
                              <w:sz w:val="24"/>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78.6pt;margin-top:777.75pt;height:15.3pt;width:54.95pt;mso-position-horizontal-relative:page;mso-position-vertical-relative:page;z-index:-251657216;mso-width-relative:page;mso-height-relative:page;" filled="f" stroked="f" coordsize="21600,21600" o:gfxdata="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F6t6/aAAAADQEAAA8AAAAAAAAAAQAgAAAAIgAAAGRycy9kb3ducmV2LnhtbFBLAQIUABQAAAAI&#10;AIdO4kAwuKfhsgEAAHMDAAAOAAAAAAAAAAEAIAAAACkBAABkcnMvZTJvRG9jLnhtbFBLBQYAAAAA&#10;BgAGAFkBAABNBQAAAAA=&#10;">
              <v:fill on="f" focussize="0,0"/>
              <v:stroke on="f"/>
              <v:imagedata o:title=""/>
              <o:lock v:ext="edit" aspectratio="f"/>
              <v:textbox inset="0mm,0mm,0mm,0mm">
                <w:txbxContent>
                  <w:p w14:paraId="12B493A9">
                    <w:pPr>
                      <w:spacing w:before="10"/>
                      <w:ind w:left="20" w:right="0" w:firstLine="0"/>
                      <w:jc w:val="left"/>
                      <w:rPr>
                        <w:b/>
                        <w:sz w:val="24"/>
                      </w:rPr>
                    </w:pPr>
                    <w:r>
                      <w:rPr>
                        <w:sz w:val="24"/>
                      </w:rPr>
                      <w:t>Trang</w:t>
                    </w:r>
                    <w:r>
                      <w:rPr>
                        <w:spacing w:val="-3"/>
                        <w:sz w:val="24"/>
                      </w:rPr>
                      <w:t xml:space="preserve"> </w:t>
                    </w: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r>
                      <w:rPr>
                        <w:b/>
                        <w:spacing w:val="-1"/>
                        <w:sz w:val="24"/>
                      </w:rPr>
                      <w:t xml:space="preserve"> </w:t>
                    </w:r>
                    <w:r>
                      <w:rPr>
                        <w:sz w:val="24"/>
                      </w:rPr>
                      <w:t>/</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7</w:t>
                    </w:r>
                    <w:r>
                      <w:rPr>
                        <w:b/>
                        <w:spacing w:val="-10"/>
                        <w:sz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39BBC">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F14AB">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500"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1"/>
      <w:numFmt w:val="upperLetter"/>
      <w:lvlText w:val="%2."/>
      <w:lvlJc w:val="left"/>
      <w:pPr>
        <w:ind w:left="793" w:hanging="293"/>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tentative="0">
      <w:start w:val="0"/>
      <w:numFmt w:val="bullet"/>
      <w:lvlText w:val="•"/>
      <w:lvlJc w:val="left"/>
      <w:pPr>
        <w:ind w:left="1845" w:hanging="293"/>
      </w:pPr>
      <w:rPr>
        <w:rFonts w:hint="default"/>
        <w:lang w:val="vi" w:eastAsia="en-US" w:bidi="ar-SA"/>
      </w:rPr>
    </w:lvl>
    <w:lvl w:ilvl="3" w:tentative="0">
      <w:start w:val="0"/>
      <w:numFmt w:val="bullet"/>
      <w:lvlText w:val="•"/>
      <w:lvlJc w:val="left"/>
      <w:pPr>
        <w:ind w:left="2890" w:hanging="293"/>
      </w:pPr>
      <w:rPr>
        <w:rFonts w:hint="default"/>
        <w:lang w:val="vi" w:eastAsia="en-US" w:bidi="ar-SA"/>
      </w:rPr>
    </w:lvl>
    <w:lvl w:ilvl="4" w:tentative="0">
      <w:start w:val="0"/>
      <w:numFmt w:val="bullet"/>
      <w:lvlText w:val="•"/>
      <w:lvlJc w:val="left"/>
      <w:pPr>
        <w:ind w:left="3935" w:hanging="293"/>
      </w:pPr>
      <w:rPr>
        <w:rFonts w:hint="default"/>
        <w:lang w:val="vi" w:eastAsia="en-US" w:bidi="ar-SA"/>
      </w:rPr>
    </w:lvl>
    <w:lvl w:ilvl="5" w:tentative="0">
      <w:start w:val="0"/>
      <w:numFmt w:val="bullet"/>
      <w:lvlText w:val="•"/>
      <w:lvlJc w:val="left"/>
      <w:pPr>
        <w:ind w:left="4980" w:hanging="293"/>
      </w:pPr>
      <w:rPr>
        <w:rFonts w:hint="default"/>
        <w:lang w:val="vi" w:eastAsia="en-US" w:bidi="ar-SA"/>
      </w:rPr>
    </w:lvl>
    <w:lvl w:ilvl="6" w:tentative="0">
      <w:start w:val="0"/>
      <w:numFmt w:val="bullet"/>
      <w:lvlText w:val="•"/>
      <w:lvlJc w:val="left"/>
      <w:pPr>
        <w:ind w:left="6025" w:hanging="293"/>
      </w:pPr>
      <w:rPr>
        <w:rFonts w:hint="default"/>
        <w:lang w:val="vi" w:eastAsia="en-US" w:bidi="ar-SA"/>
      </w:rPr>
    </w:lvl>
    <w:lvl w:ilvl="7" w:tentative="0">
      <w:start w:val="0"/>
      <w:numFmt w:val="bullet"/>
      <w:lvlText w:val="•"/>
      <w:lvlJc w:val="left"/>
      <w:pPr>
        <w:ind w:left="7070" w:hanging="293"/>
      </w:pPr>
      <w:rPr>
        <w:rFonts w:hint="default"/>
        <w:lang w:val="vi" w:eastAsia="en-US" w:bidi="ar-SA"/>
      </w:rPr>
    </w:lvl>
    <w:lvl w:ilvl="8" w:tentative="0">
      <w:start w:val="0"/>
      <w:numFmt w:val="bullet"/>
      <w:lvlText w:val="•"/>
      <w:lvlJc w:val="left"/>
      <w:pPr>
        <w:ind w:left="8116" w:hanging="293"/>
      </w:pPr>
      <w:rPr>
        <w:rFonts w:hint="default"/>
        <w:lang w:val="vi" w:eastAsia="en-US" w:bidi="ar-SA"/>
      </w:rPr>
    </w:lvl>
  </w:abstractNum>
  <w:abstractNum w:abstractNumId="1">
    <w:nsid w:val="CF092B84"/>
    <w:multiLevelType w:val="multilevel"/>
    <w:tmpl w:val="CF092B84"/>
    <w:lvl w:ilvl="0" w:tentative="0">
      <w:start w:val="0"/>
      <w:numFmt w:val="bullet"/>
      <w:lvlText w:val=""/>
      <w:lvlJc w:val="left"/>
      <w:pPr>
        <w:ind w:left="86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o"/>
      <w:lvlJc w:val="left"/>
      <w:pPr>
        <w:ind w:left="1580" w:hanging="360"/>
      </w:pPr>
      <w:rPr>
        <w:rFonts w:hint="default" w:ascii="Courier New" w:hAnsi="Courier New" w:eastAsia="Courier New" w:cs="Courier New"/>
        <w:b w:val="0"/>
        <w:bCs w:val="0"/>
        <w:i w:val="0"/>
        <w:iCs w:val="0"/>
        <w:spacing w:val="0"/>
        <w:w w:val="99"/>
        <w:sz w:val="20"/>
        <w:szCs w:val="20"/>
        <w:lang w:val="vi" w:eastAsia="en-US" w:bidi="ar-SA"/>
      </w:rPr>
    </w:lvl>
    <w:lvl w:ilvl="2" w:tentative="0">
      <w:start w:val="0"/>
      <w:numFmt w:val="bullet"/>
      <w:lvlText w:val="•"/>
      <w:lvlJc w:val="left"/>
      <w:pPr>
        <w:ind w:left="2538" w:hanging="360"/>
      </w:pPr>
      <w:rPr>
        <w:rFonts w:hint="default"/>
        <w:lang w:val="vi" w:eastAsia="en-US" w:bidi="ar-SA"/>
      </w:rPr>
    </w:lvl>
    <w:lvl w:ilvl="3" w:tentative="0">
      <w:start w:val="0"/>
      <w:numFmt w:val="bullet"/>
      <w:lvlText w:val="•"/>
      <w:lvlJc w:val="left"/>
      <w:pPr>
        <w:ind w:left="3496" w:hanging="360"/>
      </w:pPr>
      <w:rPr>
        <w:rFonts w:hint="default"/>
        <w:lang w:val="vi" w:eastAsia="en-US" w:bidi="ar-SA"/>
      </w:rPr>
    </w:lvl>
    <w:lvl w:ilvl="4" w:tentative="0">
      <w:start w:val="0"/>
      <w:numFmt w:val="bullet"/>
      <w:lvlText w:val="•"/>
      <w:lvlJc w:val="left"/>
      <w:pPr>
        <w:ind w:left="4455" w:hanging="360"/>
      </w:pPr>
      <w:rPr>
        <w:rFonts w:hint="default"/>
        <w:lang w:val="vi" w:eastAsia="en-US" w:bidi="ar-SA"/>
      </w:rPr>
    </w:lvl>
    <w:lvl w:ilvl="5" w:tentative="0">
      <w:start w:val="0"/>
      <w:numFmt w:val="bullet"/>
      <w:lvlText w:val="•"/>
      <w:lvlJc w:val="left"/>
      <w:pPr>
        <w:ind w:left="5413" w:hanging="360"/>
      </w:pPr>
      <w:rPr>
        <w:rFonts w:hint="default"/>
        <w:lang w:val="vi" w:eastAsia="en-US" w:bidi="ar-SA"/>
      </w:rPr>
    </w:lvl>
    <w:lvl w:ilvl="6" w:tentative="0">
      <w:start w:val="0"/>
      <w:numFmt w:val="bullet"/>
      <w:lvlText w:val="•"/>
      <w:lvlJc w:val="left"/>
      <w:pPr>
        <w:ind w:left="6372" w:hanging="360"/>
      </w:pPr>
      <w:rPr>
        <w:rFonts w:hint="default"/>
        <w:lang w:val="vi" w:eastAsia="en-US" w:bidi="ar-SA"/>
      </w:rPr>
    </w:lvl>
    <w:lvl w:ilvl="7" w:tentative="0">
      <w:start w:val="0"/>
      <w:numFmt w:val="bullet"/>
      <w:lvlText w:val="•"/>
      <w:lvlJc w:val="left"/>
      <w:pPr>
        <w:ind w:left="7330" w:hanging="360"/>
      </w:pPr>
      <w:rPr>
        <w:rFonts w:hint="default"/>
        <w:lang w:val="vi" w:eastAsia="en-US" w:bidi="ar-SA"/>
      </w:rPr>
    </w:lvl>
    <w:lvl w:ilvl="8" w:tentative="0">
      <w:start w:val="0"/>
      <w:numFmt w:val="bullet"/>
      <w:lvlText w:val="•"/>
      <w:lvlJc w:val="left"/>
      <w:pPr>
        <w:ind w:left="8289" w:hanging="360"/>
      </w:pPr>
      <w:rPr>
        <w:rFonts w:hint="default"/>
        <w:lang w:val="vi" w:eastAsia="en-US" w:bidi="ar-SA"/>
      </w:rPr>
    </w:lvl>
  </w:abstractNum>
  <w:abstractNum w:abstractNumId="2">
    <w:nsid w:val="0053208E"/>
    <w:multiLevelType w:val="multilevel"/>
    <w:tmpl w:val="0053208E"/>
    <w:lvl w:ilvl="0" w:tentative="0">
      <w:start w:val="1"/>
      <w:numFmt w:val="decimal"/>
      <w:lvlText w:val="%1."/>
      <w:lvlJc w:val="left"/>
      <w:pPr>
        <w:ind w:left="38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tentative="0">
      <w:start w:val="0"/>
      <w:numFmt w:val="bullet"/>
      <w:lvlText w:val=""/>
      <w:lvlJc w:val="left"/>
      <w:pPr>
        <w:ind w:left="860" w:hanging="360"/>
      </w:pPr>
      <w:rPr>
        <w:rFonts w:hint="default" w:ascii="Symbol" w:hAnsi="Symbol" w:eastAsia="Symbol" w:cs="Symbol"/>
        <w:b w:val="0"/>
        <w:bCs w:val="0"/>
        <w:i w:val="0"/>
        <w:iCs w:val="0"/>
        <w:spacing w:val="0"/>
        <w:w w:val="99"/>
        <w:sz w:val="20"/>
        <w:szCs w:val="20"/>
        <w:lang w:val="vi" w:eastAsia="en-US" w:bidi="ar-SA"/>
      </w:rPr>
    </w:lvl>
    <w:lvl w:ilvl="2" w:tentative="0">
      <w:start w:val="0"/>
      <w:numFmt w:val="bullet"/>
      <w:lvlText w:val="o"/>
      <w:lvlJc w:val="left"/>
      <w:pPr>
        <w:ind w:left="1580" w:hanging="360"/>
      </w:pPr>
      <w:rPr>
        <w:rFonts w:hint="default" w:ascii="Courier New" w:hAnsi="Courier New" w:eastAsia="Courier New" w:cs="Courier New"/>
        <w:b w:val="0"/>
        <w:bCs w:val="0"/>
        <w:i w:val="0"/>
        <w:iCs w:val="0"/>
        <w:spacing w:val="0"/>
        <w:w w:val="99"/>
        <w:sz w:val="20"/>
        <w:szCs w:val="20"/>
        <w:lang w:val="vi" w:eastAsia="en-US" w:bidi="ar-SA"/>
      </w:rPr>
    </w:lvl>
    <w:lvl w:ilvl="3" w:tentative="0">
      <w:start w:val="0"/>
      <w:numFmt w:val="bullet"/>
      <w:lvlText w:val="•"/>
      <w:lvlJc w:val="left"/>
      <w:pPr>
        <w:ind w:left="1580" w:hanging="360"/>
      </w:pPr>
      <w:rPr>
        <w:rFonts w:hint="default"/>
        <w:lang w:val="vi" w:eastAsia="en-US" w:bidi="ar-SA"/>
      </w:rPr>
    </w:lvl>
    <w:lvl w:ilvl="4" w:tentative="0">
      <w:start w:val="0"/>
      <w:numFmt w:val="bullet"/>
      <w:lvlText w:val="•"/>
      <w:lvlJc w:val="left"/>
      <w:pPr>
        <w:ind w:left="2812" w:hanging="360"/>
      </w:pPr>
      <w:rPr>
        <w:rFonts w:hint="default"/>
        <w:lang w:val="vi" w:eastAsia="en-US" w:bidi="ar-SA"/>
      </w:rPr>
    </w:lvl>
    <w:lvl w:ilvl="5" w:tentative="0">
      <w:start w:val="0"/>
      <w:numFmt w:val="bullet"/>
      <w:lvlText w:val="•"/>
      <w:lvlJc w:val="left"/>
      <w:pPr>
        <w:ind w:left="4044" w:hanging="360"/>
      </w:pPr>
      <w:rPr>
        <w:rFonts w:hint="default"/>
        <w:lang w:val="vi" w:eastAsia="en-US" w:bidi="ar-SA"/>
      </w:rPr>
    </w:lvl>
    <w:lvl w:ilvl="6" w:tentative="0">
      <w:start w:val="0"/>
      <w:numFmt w:val="bullet"/>
      <w:lvlText w:val="•"/>
      <w:lvlJc w:val="left"/>
      <w:pPr>
        <w:ind w:left="5277" w:hanging="360"/>
      </w:pPr>
      <w:rPr>
        <w:rFonts w:hint="default"/>
        <w:lang w:val="vi" w:eastAsia="en-US" w:bidi="ar-SA"/>
      </w:rPr>
    </w:lvl>
    <w:lvl w:ilvl="7" w:tentative="0">
      <w:start w:val="0"/>
      <w:numFmt w:val="bullet"/>
      <w:lvlText w:val="•"/>
      <w:lvlJc w:val="left"/>
      <w:pPr>
        <w:ind w:left="6509" w:hanging="360"/>
      </w:pPr>
      <w:rPr>
        <w:rFonts w:hint="default"/>
        <w:lang w:val="vi" w:eastAsia="en-US" w:bidi="ar-SA"/>
      </w:rPr>
    </w:lvl>
    <w:lvl w:ilvl="8" w:tentative="0">
      <w:start w:val="0"/>
      <w:numFmt w:val="bullet"/>
      <w:lvlText w:val="•"/>
      <w:lvlJc w:val="left"/>
      <w:pPr>
        <w:ind w:left="7741" w:hanging="360"/>
      </w:pPr>
      <w:rPr>
        <w:rFonts w:hint="default"/>
        <w:lang w:val="vi" w:eastAsia="en-US" w:bidi="ar-SA"/>
      </w:rPr>
    </w:lvl>
  </w:abstractNum>
  <w:abstractNum w:abstractNumId="3">
    <w:nsid w:val="59ADCABA"/>
    <w:multiLevelType w:val="multilevel"/>
    <w:tmpl w:val="59ADCABA"/>
    <w:lvl w:ilvl="0" w:tentative="0">
      <w:start w:val="0"/>
      <w:numFmt w:val="bullet"/>
      <w:lvlText w:val=""/>
      <w:lvlJc w:val="left"/>
      <w:pPr>
        <w:ind w:left="86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o"/>
      <w:lvlJc w:val="left"/>
      <w:pPr>
        <w:ind w:left="1580" w:hanging="360"/>
      </w:pPr>
      <w:rPr>
        <w:rFonts w:hint="default" w:ascii="Courier New" w:hAnsi="Courier New" w:eastAsia="Courier New" w:cs="Courier New"/>
        <w:b w:val="0"/>
        <w:bCs w:val="0"/>
        <w:i w:val="0"/>
        <w:iCs w:val="0"/>
        <w:spacing w:val="0"/>
        <w:w w:val="99"/>
        <w:sz w:val="20"/>
        <w:szCs w:val="20"/>
        <w:lang w:val="vi" w:eastAsia="en-US" w:bidi="ar-SA"/>
      </w:rPr>
    </w:lvl>
    <w:lvl w:ilvl="2" w:tentative="0">
      <w:start w:val="0"/>
      <w:numFmt w:val="bullet"/>
      <w:lvlText w:val="•"/>
      <w:lvlJc w:val="left"/>
      <w:pPr>
        <w:ind w:left="2538" w:hanging="360"/>
      </w:pPr>
      <w:rPr>
        <w:rFonts w:hint="default"/>
        <w:lang w:val="vi" w:eastAsia="en-US" w:bidi="ar-SA"/>
      </w:rPr>
    </w:lvl>
    <w:lvl w:ilvl="3" w:tentative="0">
      <w:start w:val="0"/>
      <w:numFmt w:val="bullet"/>
      <w:lvlText w:val="•"/>
      <w:lvlJc w:val="left"/>
      <w:pPr>
        <w:ind w:left="3496" w:hanging="360"/>
      </w:pPr>
      <w:rPr>
        <w:rFonts w:hint="default"/>
        <w:lang w:val="vi" w:eastAsia="en-US" w:bidi="ar-SA"/>
      </w:rPr>
    </w:lvl>
    <w:lvl w:ilvl="4" w:tentative="0">
      <w:start w:val="0"/>
      <w:numFmt w:val="bullet"/>
      <w:lvlText w:val="•"/>
      <w:lvlJc w:val="left"/>
      <w:pPr>
        <w:ind w:left="4455" w:hanging="360"/>
      </w:pPr>
      <w:rPr>
        <w:rFonts w:hint="default"/>
        <w:lang w:val="vi" w:eastAsia="en-US" w:bidi="ar-SA"/>
      </w:rPr>
    </w:lvl>
    <w:lvl w:ilvl="5" w:tentative="0">
      <w:start w:val="0"/>
      <w:numFmt w:val="bullet"/>
      <w:lvlText w:val="•"/>
      <w:lvlJc w:val="left"/>
      <w:pPr>
        <w:ind w:left="5413" w:hanging="360"/>
      </w:pPr>
      <w:rPr>
        <w:rFonts w:hint="default"/>
        <w:lang w:val="vi" w:eastAsia="en-US" w:bidi="ar-SA"/>
      </w:rPr>
    </w:lvl>
    <w:lvl w:ilvl="6" w:tentative="0">
      <w:start w:val="0"/>
      <w:numFmt w:val="bullet"/>
      <w:lvlText w:val="•"/>
      <w:lvlJc w:val="left"/>
      <w:pPr>
        <w:ind w:left="6372" w:hanging="360"/>
      </w:pPr>
      <w:rPr>
        <w:rFonts w:hint="default"/>
        <w:lang w:val="vi" w:eastAsia="en-US" w:bidi="ar-SA"/>
      </w:rPr>
    </w:lvl>
    <w:lvl w:ilvl="7" w:tentative="0">
      <w:start w:val="0"/>
      <w:numFmt w:val="bullet"/>
      <w:lvlText w:val="•"/>
      <w:lvlJc w:val="left"/>
      <w:pPr>
        <w:ind w:left="7330" w:hanging="360"/>
      </w:pPr>
      <w:rPr>
        <w:rFonts w:hint="default"/>
        <w:lang w:val="vi" w:eastAsia="en-US" w:bidi="ar-SA"/>
      </w:rPr>
    </w:lvl>
    <w:lvl w:ilvl="8" w:tentative="0">
      <w:start w:val="0"/>
      <w:numFmt w:val="bullet"/>
      <w:lvlText w:val="•"/>
      <w:lvlJc w:val="left"/>
      <w:pPr>
        <w:ind w:left="8289" w:hanging="360"/>
      </w:pPr>
      <w:rPr>
        <w:rFonts w:hint="default"/>
        <w:lang w:val="vi"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77A4051"/>
    <w:rsid w:val="096E5786"/>
    <w:rsid w:val="0A451F66"/>
    <w:rsid w:val="0B6E2CCD"/>
    <w:rsid w:val="0B942F0D"/>
    <w:rsid w:val="0C637971"/>
    <w:rsid w:val="15DA37E6"/>
    <w:rsid w:val="16895F09"/>
    <w:rsid w:val="198A0CA7"/>
    <w:rsid w:val="1B872AB8"/>
    <w:rsid w:val="1BC16115"/>
    <w:rsid w:val="1E262080"/>
    <w:rsid w:val="28673056"/>
    <w:rsid w:val="294604C6"/>
    <w:rsid w:val="30176275"/>
    <w:rsid w:val="315E078B"/>
    <w:rsid w:val="39B82B3E"/>
    <w:rsid w:val="3DBA6551"/>
    <w:rsid w:val="3DD119FA"/>
    <w:rsid w:val="3E690C74"/>
    <w:rsid w:val="40007A90"/>
    <w:rsid w:val="426F0B0E"/>
    <w:rsid w:val="4A6A7625"/>
    <w:rsid w:val="4BA018A0"/>
    <w:rsid w:val="4BF46CDE"/>
    <w:rsid w:val="4CBD45F6"/>
    <w:rsid w:val="50AC0FE9"/>
    <w:rsid w:val="52A01807"/>
    <w:rsid w:val="53E917BB"/>
    <w:rsid w:val="5F3E4734"/>
    <w:rsid w:val="66414053"/>
    <w:rsid w:val="6B1D51CB"/>
    <w:rsid w:val="6C4504B1"/>
    <w:rsid w:val="6D282CA2"/>
    <w:rsid w:val="775A26DD"/>
    <w:rsid w:val="7AA037BE"/>
    <w:rsid w:val="7B59516B"/>
    <w:rsid w:val="7F347B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ind w:left="140"/>
      <w:outlineLvl w:val="1"/>
    </w:pPr>
    <w:rPr>
      <w:rFonts w:ascii="Times New Roman" w:hAnsi="Times New Roman" w:eastAsia="Times New Roman" w:cs="Times New Roman"/>
      <w:b/>
      <w:bCs/>
      <w:sz w:val="24"/>
      <w:szCs w:val="24"/>
      <w:lang w:val="vi" w:eastAsia="en-US" w:bidi="ar-SA"/>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36"/>
      <w:ind w:left="500" w:hanging="360"/>
    </w:pPr>
    <w:rPr>
      <w:rFonts w:ascii="Times New Roman" w:hAnsi="Times New Roman" w:eastAsia="Times New Roman" w:cs="Times New Roman"/>
      <w:sz w:val="24"/>
      <w:szCs w:val="24"/>
      <w:lang w:val="vi" w:eastAsia="en-US" w:bidi="ar-SA"/>
    </w:rPr>
  </w:style>
  <w:style w:type="paragraph" w:styleId="7">
    <w:name w:val="footer"/>
    <w:basedOn w:val="1"/>
    <w:qFormat/>
    <w:uiPriority w:val="0"/>
    <w:pPr>
      <w:tabs>
        <w:tab w:val="center" w:pos="4153"/>
        <w:tab w:val="right" w:pos="8306"/>
      </w:tabs>
    </w:p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page number"/>
    <w:basedOn w:val="4"/>
    <w:qFormat/>
    <w:uiPriority w:val="0"/>
  </w:style>
  <w:style w:type="character" w:styleId="11">
    <w:name w:val="Strong"/>
    <w:basedOn w:val="4"/>
    <w:qFormat/>
    <w:uiPriority w:val="0"/>
    <w:rPr>
      <w:b/>
      <w:bCs/>
    </w:rPr>
  </w:style>
  <w:style w:type="table" w:styleId="12">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qFormat/>
    <w:uiPriority w:val="1"/>
    <w:pPr>
      <w:spacing w:before="73"/>
      <w:ind w:left="1" w:right="4"/>
      <w:jc w:val="center"/>
    </w:pPr>
    <w:rPr>
      <w:rFonts w:ascii="Times New Roman" w:hAnsi="Times New Roman" w:eastAsia="Times New Roman" w:cs="Times New Roman"/>
      <w:b/>
      <w:bCs/>
      <w:sz w:val="32"/>
      <w:szCs w:val="32"/>
      <w:lang w:val="vi"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spacing w:before="36"/>
      <w:ind w:left="500" w:hanging="360"/>
    </w:pPr>
    <w:rPr>
      <w:rFonts w:ascii="Times New Roman" w:hAnsi="Times New Roman" w:eastAsia="Times New Roman" w:cs="Times New Roman"/>
      <w:lang w:val="vi" w:eastAsia="en-US" w:bidi="ar-SA"/>
    </w:rPr>
  </w:style>
  <w:style w:type="paragraph" w:customStyle="1" w:styleId="16">
    <w:name w:val="Table Paragraph"/>
    <w:basedOn w:val="1"/>
    <w:qFormat/>
    <w:uiPriority w:val="1"/>
    <w:rPr>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10</Pages>
  <Words>2225</Words>
  <Characters>9003</Characters>
  <TotalTime>16</TotalTime>
  <ScaleCrop>false</ScaleCrop>
  <LinksUpToDate>false</LinksUpToDate>
  <CharactersWithSpaces>11114</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2026-02-04T16:57:00Z</dcterms:created>
  <dc:creator>DNTAI</dc:creator>
  <cp:lastModifiedBy>huynh</cp:lastModifiedBy>
  <dcterms:modified xsi:type="dcterms:W3CDTF">2026-02-05T14:13:50Z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Acrobat PDFMaker 19 for Word</vt:lpwstr>
  </property>
  <property fmtid="{D5CDD505-2E9C-101B-9397-08002B2CF9AE}" pid="4" name="LastSaved">
    <vt:filetime>2026-02-04T00:00:00Z</vt:filetime>
  </property>
  <property fmtid="{D5CDD505-2E9C-101B-9397-08002B2CF9AE}" pid="5" name="Producer">
    <vt:lpwstr>Adobe PDF Library 19.21.90</vt:lpwstr>
  </property>
  <property fmtid="{D5CDD505-2E9C-101B-9397-08002B2CF9AE}" pid="6" name="SourceModified">
    <vt:lpwstr>D:20260130064334</vt:lpwstr>
  </property>
  <property fmtid="{D5CDD505-2E9C-101B-9397-08002B2CF9AE}" pid="7" name="KSOProductBuildVer">
    <vt:lpwstr>1033-12.1.0.25180</vt:lpwstr>
  </property>
  <property fmtid="{D5CDD505-2E9C-101B-9397-08002B2CF9AE}" pid="8" name="ICV">
    <vt:lpwstr>F53CB63C0C7E499D8A837594FC5C9275_12</vt:lpwstr>
  </property>
  <property fmtid="{D5CDD505-2E9C-101B-9397-08002B2CF9AE}" pid="9" name="KSOTemplateDocerSaveRecord">
    <vt:lpwstr>eyJoZGlkIjoiMThlOTIwMWNmMTZjYzM0OWJhMjg3NjQxZTk2OTIwMmUifQ==</vt:lpwstr>
  </property>
</Properties>
</file>